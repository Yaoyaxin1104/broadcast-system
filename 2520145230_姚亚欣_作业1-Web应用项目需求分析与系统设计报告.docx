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A0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center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drawing>
          <wp:inline distT="0" distB="0" distL="114300" distR="114300">
            <wp:extent cx="5248910" cy="1584325"/>
            <wp:effectExtent l="0" t="0" r="8890" b="15875"/>
            <wp:docPr id="1" name="图片 1" descr="广州软件学院LOGO横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州软件学院LOGO横排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F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center"/>
        <w:textAlignment w:val="auto"/>
        <w:rPr>
          <w:rFonts w:hint="eastAsia"/>
          <w:b/>
          <w:sz w:val="44"/>
          <w:szCs w:val="44"/>
        </w:rPr>
      </w:pPr>
    </w:p>
    <w:p w14:paraId="1FF69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center"/>
        <w:textAlignment w:val="auto"/>
        <w:rPr>
          <w:rFonts w:hint="eastAsia"/>
          <w:b/>
          <w:sz w:val="44"/>
          <w:szCs w:val="44"/>
        </w:rPr>
      </w:pPr>
    </w:p>
    <w:p w14:paraId="3F4B2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jc w:val="right"/>
        <w:textAlignment w:val="auto"/>
        <w:rPr>
          <w:rFonts w:ascii="黑体" w:hAnsi="黑体" w:eastAsia="黑体" w:cs="黑体"/>
          <w:b/>
          <w:bCs/>
          <w:kern w:val="2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kern w:val="2"/>
          <w:szCs w:val="24"/>
          <w:lang w:eastAsia="zh-CN"/>
        </w:rPr>
        <w:t>作业封面</w:t>
      </w:r>
    </w:p>
    <w:p w14:paraId="2B9BE134">
      <w:pPr>
        <w:widowControl w:val="0"/>
        <w:spacing w:after="0" w:line="460" w:lineRule="exact"/>
        <w:ind w:firstLine="0" w:firstLineChars="0"/>
        <w:jc w:val="both"/>
        <w:rPr>
          <w:rFonts w:hint="default" w:ascii="黑体" w:hAnsi="黑体" w:eastAsia="黑体" w:cs="黑体"/>
          <w:b/>
          <w:bCs/>
          <w:kern w:val="2"/>
          <w:sz w:val="30"/>
          <w:szCs w:val="30"/>
          <w:lang w:val="en-US" w:eastAsia="zh-CN"/>
        </w:rPr>
      </w:pPr>
    </w:p>
    <w:p w14:paraId="0869DE0F">
      <w:pPr>
        <w:widowControl w:val="0"/>
        <w:spacing w:after="0" w:line="460" w:lineRule="exact"/>
        <w:ind w:firstLine="0" w:firstLineChars="0"/>
        <w:jc w:val="both"/>
        <w:rPr>
          <w:rFonts w:hint="default" w:ascii="黑体" w:hAnsi="黑体" w:eastAsia="黑体" w:cs="黑体"/>
          <w:b/>
          <w:bCs/>
          <w:kern w:val="2"/>
          <w:sz w:val="30"/>
          <w:szCs w:val="30"/>
          <w:lang w:val="en-US" w:eastAsia="zh-CN"/>
        </w:rPr>
      </w:pPr>
    </w:p>
    <w:p w14:paraId="47A15C6D">
      <w:pPr>
        <w:keepNext w:val="0"/>
        <w:keepLines w:val="0"/>
        <w:pageBreakBefore w:val="0"/>
        <w:widowControl/>
        <w:tabs>
          <w:tab w:val="righ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807" w:hanging="1807" w:hangingChars="500"/>
        <w:jc w:val="center"/>
        <w:textAlignment w:val="auto"/>
        <w:rPr>
          <w:rFonts w:hint="default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课程代码：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>CW3104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ab/>
      </w:r>
    </w:p>
    <w:p w14:paraId="095BBC00">
      <w:pPr>
        <w:keepNext w:val="0"/>
        <w:keepLines w:val="0"/>
        <w:pageBreakBefore w:val="0"/>
        <w:widowControl/>
        <w:tabs>
          <w:tab w:val="righ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807" w:hanging="1807" w:hangingChars="500"/>
        <w:jc w:val="center"/>
        <w:textAlignment w:val="auto"/>
        <w:rPr>
          <w:rFonts w:hint="default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课程名称：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>Web应用项目实训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ab/>
      </w:r>
    </w:p>
    <w:p w14:paraId="5E6749DD">
      <w:pPr>
        <w:keepNext w:val="0"/>
        <w:keepLines w:val="0"/>
        <w:pageBreakBefore w:val="0"/>
        <w:widowControl/>
        <w:tabs>
          <w:tab w:val="righ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807" w:hanging="1807" w:hangingChars="500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任课老师：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>包玉琳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ab/>
      </w:r>
      <w:bookmarkStart w:id="0" w:name="_实验报告名称：__综合实验1"/>
      <w:bookmarkEnd w:id="0"/>
      <w:bookmarkStart w:id="1" w:name="_Toc341797642"/>
    </w:p>
    <w:p w14:paraId="3D2D5563">
      <w:pPr>
        <w:keepNext w:val="0"/>
        <w:keepLines w:val="0"/>
        <w:pageBreakBefore w:val="0"/>
        <w:widowControl/>
        <w:tabs>
          <w:tab w:val="righ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807" w:hanging="1807" w:hangingChars="500"/>
        <w:jc w:val="center"/>
        <w:textAlignment w:val="auto"/>
        <w:rPr>
          <w:rFonts w:hint="default" w:ascii="黑体" w:hAnsi="黑体" w:eastAsia="黑体" w:cs="黑体"/>
          <w:b/>
          <w:bCs/>
          <w:kern w:val="44"/>
          <w:sz w:val="36"/>
          <w:szCs w:val="36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44"/>
          <w:sz w:val="36"/>
          <w:szCs w:val="36"/>
          <w:lang w:eastAsia="zh-CN"/>
        </w:rPr>
        <w:t>作业名称：</w:t>
      </w:r>
      <w:r>
        <w:rPr>
          <w:rFonts w:hint="eastAsia" w:ascii="黑体" w:hAnsi="黑体" w:eastAsia="黑体" w:cs="黑体"/>
          <w:b/>
          <w:bCs/>
          <w:kern w:val="44"/>
          <w:sz w:val="36"/>
          <w:szCs w:val="36"/>
          <w:u w:val="single"/>
          <w:lang w:eastAsia="zh-CN"/>
        </w:rPr>
        <w:t>Web应用项目需求分析与系统设计报告</w:t>
      </w:r>
      <w:bookmarkEnd w:id="1"/>
      <w:r>
        <w:rPr>
          <w:rFonts w:hint="eastAsia" w:ascii="黑体" w:hAnsi="黑体" w:eastAsia="黑体" w:cs="黑体"/>
          <w:b/>
          <w:bCs/>
          <w:kern w:val="44"/>
          <w:sz w:val="36"/>
          <w:szCs w:val="36"/>
          <w:u w:val="single"/>
          <w:lang w:val="en-US" w:eastAsia="zh-CN"/>
        </w:rPr>
        <w:tab/>
      </w:r>
    </w:p>
    <w:p w14:paraId="4CA21B0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61" w:leftChars="-200" w:right="4830" w:hanging="419" w:hangingChars="233"/>
        <w:jc w:val="right"/>
        <w:textAlignment w:val="auto"/>
        <w:rPr>
          <w:rFonts w:ascii="新宋体" w:hAnsi="新宋体" w:eastAsia="新宋体" w:cs="新宋体"/>
          <w:kern w:val="2"/>
          <w:sz w:val="18"/>
          <w:szCs w:val="18"/>
          <w:lang w:eastAsia="zh-CN"/>
        </w:rPr>
      </w:pPr>
    </w:p>
    <w:p w14:paraId="264EAE4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61" w:leftChars="-200" w:right="4830" w:hanging="419" w:hangingChars="233"/>
        <w:jc w:val="right"/>
        <w:textAlignment w:val="auto"/>
        <w:rPr>
          <w:rFonts w:ascii="新宋体" w:hAnsi="新宋体" w:eastAsia="新宋体" w:cs="新宋体"/>
          <w:kern w:val="2"/>
          <w:sz w:val="18"/>
          <w:szCs w:val="18"/>
          <w:lang w:eastAsia="zh-CN"/>
        </w:rPr>
      </w:pPr>
    </w:p>
    <w:p w14:paraId="1194C30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-61" w:leftChars="-200" w:right="4830" w:hanging="419" w:hangingChars="233"/>
        <w:jc w:val="right"/>
        <w:textAlignment w:val="auto"/>
        <w:rPr>
          <w:rFonts w:ascii="新宋体" w:hAnsi="新宋体" w:eastAsia="新宋体" w:cs="新宋体"/>
          <w:kern w:val="2"/>
          <w:sz w:val="18"/>
          <w:szCs w:val="18"/>
          <w:lang w:eastAsia="zh-CN"/>
        </w:rPr>
      </w:pPr>
    </w:p>
    <w:p w14:paraId="4D44D52B">
      <w:pPr>
        <w:keepNext w:val="0"/>
        <w:keepLines w:val="0"/>
        <w:pageBreakBefore w:val="0"/>
        <w:widowControl w:val="0"/>
        <w:tabs>
          <w:tab w:val="right" w:pos="315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right"/>
        <w:textAlignment w:val="auto"/>
        <w:rPr>
          <w:rFonts w:hint="default" w:ascii="黑体" w:hAnsi="黑体" w:eastAsia="黑体" w:cs="黑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0"/>
          <w:kern w:val="0"/>
          <w:sz w:val="28"/>
          <w:szCs w:val="28"/>
          <w:fitText w:val="1400" w:id="715288528"/>
          <w:lang w:eastAsia="zh-CN"/>
        </w:rPr>
        <w:t>作业完成人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>姚亚欣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ab/>
      </w:r>
    </w:p>
    <w:p w14:paraId="0A977363">
      <w:pPr>
        <w:keepNext w:val="0"/>
        <w:keepLines w:val="0"/>
        <w:pageBreakBefore w:val="0"/>
        <w:widowControl w:val="0"/>
        <w:tabs>
          <w:tab w:val="right" w:pos="315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right"/>
        <w:textAlignment w:val="auto"/>
        <w:rPr>
          <w:rFonts w:hint="default" w:ascii="黑体" w:hAnsi="黑体" w:eastAsia="黑体" w:cs="黑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840"/>
          <w:kern w:val="0"/>
          <w:sz w:val="28"/>
          <w:szCs w:val="28"/>
          <w:fitText w:val="1400" w:id="580267648"/>
          <w:lang w:eastAsia="zh-CN"/>
        </w:rPr>
        <w:t>学</w:t>
      </w:r>
      <w:r>
        <w:rPr>
          <w:rFonts w:hint="eastAsia" w:ascii="黑体" w:hAnsi="黑体" w:eastAsia="黑体" w:cs="黑体"/>
          <w:b/>
          <w:bCs/>
          <w:spacing w:val="0"/>
          <w:kern w:val="0"/>
          <w:sz w:val="28"/>
          <w:szCs w:val="28"/>
          <w:fitText w:val="1400" w:id="580267648"/>
          <w:lang w:eastAsia="zh-CN"/>
        </w:rPr>
        <w:t>号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>2520145230</w:t>
      </w:r>
    </w:p>
    <w:p w14:paraId="3126E839">
      <w:pPr>
        <w:keepNext w:val="0"/>
        <w:keepLines w:val="0"/>
        <w:pageBreakBefore w:val="0"/>
        <w:widowControl w:val="0"/>
        <w:tabs>
          <w:tab w:val="right" w:pos="315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right"/>
        <w:textAlignment w:val="auto"/>
        <w:rPr>
          <w:rFonts w:hint="default" w:ascii="黑体" w:hAnsi="黑体" w:eastAsia="黑体" w:cs="黑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280"/>
          <w:kern w:val="0"/>
          <w:sz w:val="28"/>
          <w:szCs w:val="28"/>
          <w:fitText w:val="1400" w:id="2122463550"/>
          <w:lang w:eastAsia="zh-CN"/>
        </w:rPr>
        <w:t>教学</w:t>
      </w:r>
      <w:r>
        <w:rPr>
          <w:rFonts w:hint="eastAsia" w:ascii="黑体" w:hAnsi="黑体" w:eastAsia="黑体" w:cs="黑体"/>
          <w:b/>
          <w:bCs/>
          <w:spacing w:val="0"/>
          <w:kern w:val="0"/>
          <w:sz w:val="28"/>
          <w:szCs w:val="28"/>
          <w:fitText w:val="1400" w:id="2122463550"/>
          <w:lang w:eastAsia="zh-CN"/>
        </w:rPr>
        <w:t>班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lang w:eastAsia="zh-CN"/>
        </w:rPr>
        <w:t>：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>C</w:t>
      </w:r>
      <w:r>
        <w:rPr>
          <w:rFonts w:ascii="黑体" w:hAnsi="黑体" w:eastAsia="黑体"/>
          <w:b/>
          <w:bCs/>
          <w:sz w:val="30"/>
          <w:szCs w:val="30"/>
          <w:u w:val="single"/>
        </w:rPr>
        <w:t>W</w:t>
      </w:r>
      <w:r>
        <w:rPr>
          <w:rFonts w:hint="eastAsia" w:ascii="黑体" w:hAnsi="黑体" w:eastAsia="黑体"/>
          <w:b/>
          <w:bCs/>
          <w:sz w:val="30"/>
          <w:szCs w:val="30"/>
          <w:u w:val="single"/>
        </w:rPr>
        <w:t>310</w:t>
      </w:r>
      <w:r>
        <w:rPr>
          <w:rFonts w:hint="eastAsia" w:ascii="黑体" w:hAnsi="黑体" w:eastAsia="黑体"/>
          <w:b/>
          <w:bCs/>
          <w:sz w:val="30"/>
          <w:szCs w:val="30"/>
          <w:u w:val="single"/>
          <w:lang w:val="en-US" w:eastAsia="zh-CN"/>
        </w:rPr>
        <w:t>4-2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ab/>
      </w:r>
    </w:p>
    <w:p w14:paraId="4C51C25D">
      <w:pPr>
        <w:keepNext w:val="0"/>
        <w:keepLines w:val="0"/>
        <w:pageBreakBefore w:val="0"/>
        <w:widowControl w:val="0"/>
        <w:tabs>
          <w:tab w:val="right" w:pos="315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right"/>
        <w:textAlignment w:val="auto"/>
        <w:rPr>
          <w:rFonts w:hint="eastAsia" w:ascii="黑体" w:hAnsi="黑体" w:eastAsia="黑体" w:cs="黑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93"/>
          <w:kern w:val="0"/>
          <w:sz w:val="28"/>
          <w:szCs w:val="28"/>
          <w:fitText w:val="1400" w:id="1071061911"/>
          <w:lang w:eastAsia="zh-CN"/>
        </w:rPr>
        <w:t>递交日</w:t>
      </w:r>
      <w:r>
        <w:rPr>
          <w:rFonts w:hint="eastAsia" w:ascii="黑体" w:hAnsi="黑体" w:eastAsia="黑体" w:cs="黑体"/>
          <w:b/>
          <w:bCs/>
          <w:spacing w:val="1"/>
          <w:kern w:val="0"/>
          <w:sz w:val="28"/>
          <w:szCs w:val="28"/>
          <w:fitText w:val="1400" w:id="1071061911"/>
          <w:lang w:eastAsia="zh-CN"/>
        </w:rPr>
        <w:t>期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>2026/10/6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ab/>
      </w:r>
    </w:p>
    <w:p w14:paraId="4B91DF28">
      <w:pPr>
        <w:keepNext w:val="0"/>
        <w:keepLines w:val="0"/>
        <w:pageBreakBefore w:val="0"/>
        <w:widowControl w:val="0"/>
        <w:tabs>
          <w:tab w:val="right" w:pos="31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right"/>
        <w:textAlignment w:val="auto"/>
        <w:rPr>
          <w:rFonts w:hint="default" w:ascii="黑体" w:hAnsi="黑体" w:eastAsia="黑体" w:cs="黑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280"/>
          <w:kern w:val="0"/>
          <w:sz w:val="28"/>
          <w:szCs w:val="28"/>
          <w:fitText w:val="1400" w:id="390877647"/>
          <w:lang w:val="en-US" w:eastAsia="zh-CN"/>
        </w:rPr>
        <w:t>签收</w:t>
      </w:r>
      <w:r>
        <w:rPr>
          <w:rFonts w:hint="eastAsia" w:ascii="黑体" w:hAnsi="黑体" w:eastAsia="黑体" w:cs="黑体"/>
          <w:b/>
          <w:bCs/>
          <w:spacing w:val="0"/>
          <w:kern w:val="0"/>
          <w:sz w:val="28"/>
          <w:szCs w:val="28"/>
          <w:fitText w:val="1400" w:id="390877647"/>
          <w:lang w:val="en-US" w:eastAsia="zh-CN"/>
        </w:rPr>
        <w:t>人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>包玉琳</w:t>
      </w:r>
      <w:r>
        <w:rPr>
          <w:rFonts w:hint="eastAsia" w:ascii="黑体" w:hAnsi="黑体" w:eastAsia="黑体" w:cs="黑体"/>
          <w:b/>
          <w:bCs/>
          <w:kern w:val="2"/>
          <w:sz w:val="28"/>
          <w:szCs w:val="28"/>
          <w:u w:val="single"/>
          <w:lang w:val="en-US" w:eastAsia="zh-CN"/>
        </w:rPr>
        <w:tab/>
      </w:r>
    </w:p>
    <w:p w14:paraId="36B15B37">
      <w:pPr>
        <w:keepNext w:val="0"/>
        <w:keepLines w:val="0"/>
        <w:pageBreakBefore w:val="0"/>
        <w:widowControl w:val="0"/>
        <w:tabs>
          <w:tab w:val="right" w:pos="31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1124" w:firstLineChars="400"/>
        <w:jc w:val="right"/>
        <w:textAlignment w:val="auto"/>
        <w:rPr>
          <w:rFonts w:hint="default" w:ascii="黑体" w:hAnsi="黑体" w:eastAsia="黑体" w:cs="黑体"/>
          <w:b/>
          <w:bCs/>
          <w:kern w:val="2"/>
          <w:sz w:val="28"/>
          <w:szCs w:val="28"/>
          <w:lang w:val="en-US" w:eastAsia="zh-CN"/>
        </w:rPr>
      </w:pPr>
    </w:p>
    <w:p w14:paraId="536B02FA">
      <w:pPr>
        <w:keepNext w:val="0"/>
        <w:keepLines w:val="0"/>
        <w:pageBreakBefore w:val="0"/>
        <w:widowControl w:val="0"/>
        <w:tabs>
          <w:tab w:val="decimal" w:pos="2100"/>
          <w:tab w:val="left" w:pos="7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黑体" w:hAnsi="黑体" w:eastAsia="黑体" w:cs="黑体"/>
          <w:kern w:val="2"/>
          <w:sz w:val="28"/>
          <w:szCs w:val="28"/>
          <w:lang w:val="en-US" w:eastAsia="zh-CN"/>
        </w:rPr>
      </w:pPr>
    </w:p>
    <w:p w14:paraId="14A1AA75">
      <w:pPr>
        <w:keepNext w:val="0"/>
        <w:keepLines w:val="0"/>
        <w:pageBreakBefore w:val="0"/>
        <w:widowControl w:val="0"/>
        <w:tabs>
          <w:tab w:val="decimal" w:pos="2100"/>
          <w:tab w:val="left" w:pos="7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黑体" w:hAnsi="黑体" w:eastAsia="黑体" w:cs="黑体"/>
          <w:kern w:val="2"/>
          <w:sz w:val="28"/>
          <w:szCs w:val="28"/>
          <w:lang w:val="en-US" w:eastAsia="zh-CN"/>
        </w:rPr>
      </w:pPr>
    </w:p>
    <w:p w14:paraId="6E8C5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0" w:rightChars="0" w:firstLine="0" w:firstLineChars="0"/>
        <w:jc w:val="both"/>
        <w:textAlignment w:val="auto"/>
        <w:rPr>
          <w:rFonts w:ascii="新宋体" w:hAnsi="新宋体" w:eastAsia="新宋体" w:cs="新宋体"/>
          <w:kern w:val="2"/>
          <w:sz w:val="16"/>
          <w:szCs w:val="16"/>
          <w:lang w:eastAsia="zh-CN"/>
        </w:rPr>
      </w:pPr>
    </w:p>
    <w:p w14:paraId="7D57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0" w:rightChars="0" w:firstLine="0" w:firstLineChars="0"/>
        <w:jc w:val="both"/>
        <w:textAlignment w:val="auto"/>
        <w:rPr>
          <w:rFonts w:hint="eastAsia" w:ascii="新宋体" w:hAnsi="新宋体" w:eastAsia="新宋体" w:cs="新宋体"/>
          <w:kern w:val="2"/>
          <w:sz w:val="20"/>
          <w:szCs w:val="16"/>
          <w:lang w:eastAsia="zh-CN"/>
        </w:rPr>
      </w:pPr>
      <w:r>
        <w:rPr>
          <w:rFonts w:hint="eastAsia" w:ascii="新宋体" w:hAnsi="新宋体" w:eastAsia="新宋体" w:cs="新宋体"/>
          <w:kern w:val="2"/>
          <w:sz w:val="20"/>
          <w:szCs w:val="16"/>
          <w:lang w:eastAsia="zh-CN"/>
        </w:rPr>
        <w:t>我申明，这份作业完全由我个人完成，并没有抄袭行为。我自己已经保留了这份作业的副本。</w:t>
      </w:r>
    </w:p>
    <w:p w14:paraId="5987E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0" w:rightChars="0" w:firstLine="0" w:firstLineChars="0"/>
        <w:jc w:val="both"/>
        <w:textAlignment w:val="auto"/>
        <w:rPr>
          <w:rFonts w:hint="eastAsia" w:ascii="新宋体" w:hAnsi="新宋体" w:eastAsia="新宋体" w:cs="新宋体"/>
          <w:kern w:val="2"/>
          <w:sz w:val="20"/>
          <w:szCs w:val="16"/>
          <w:lang w:eastAsia="zh-CN"/>
        </w:rPr>
      </w:pPr>
    </w:p>
    <w:p w14:paraId="0610F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0" w:rightChars="0" w:firstLine="0" w:firstLineChars="0"/>
        <w:jc w:val="both"/>
        <w:textAlignment w:val="auto"/>
        <w:rPr>
          <w:rFonts w:ascii="新宋体" w:hAnsi="新宋体" w:eastAsia="新宋体" w:cs="新宋体"/>
          <w:kern w:val="2"/>
          <w:sz w:val="18"/>
          <w:szCs w:val="18"/>
          <w:lang w:eastAsia="zh-CN"/>
        </w:rPr>
      </w:pPr>
      <w:r>
        <w:rPr>
          <w:rFonts w:hint="eastAsia" w:ascii="新宋体" w:hAnsi="新宋体" w:eastAsia="新宋体" w:cs="新宋体"/>
          <w:kern w:val="2"/>
          <w:sz w:val="21"/>
          <w:szCs w:val="18"/>
          <w:lang w:eastAsia="zh-CN"/>
        </w:rPr>
        <w:t>申明人(签名):</w:t>
      </w:r>
    </w:p>
    <w:p w14:paraId="135E5B83">
      <w:pPr>
        <w:widowControl w:val="0"/>
        <w:spacing w:after="0" w:line="240" w:lineRule="auto"/>
        <w:ind w:right="-838" w:rightChars="-349"/>
        <w:jc w:val="both"/>
        <w:rPr>
          <w:rFonts w:ascii="新宋体" w:hAnsi="新宋体" w:eastAsia="新宋体" w:cs="新宋体"/>
          <w:kern w:val="2"/>
          <w:sz w:val="18"/>
          <w:szCs w:val="18"/>
          <w:lang w:eastAsia="zh-CN"/>
        </w:rPr>
      </w:pPr>
      <w:r>
        <w:rPr>
          <w:rFonts w:cs="Times New Roman"/>
          <w:kern w:val="2"/>
          <w:sz w:val="21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-74930</wp:posOffset>
                </wp:positionH>
                <wp:positionV relativeFrom="paragraph">
                  <wp:posOffset>111760</wp:posOffset>
                </wp:positionV>
                <wp:extent cx="5299075" cy="0"/>
                <wp:effectExtent l="0" t="4445" r="0" b="508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90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.9pt;margin-top:8.8pt;height:0pt;width:417.25pt;z-index:251659264;mso-width-relative:page;mso-height-relative:page;" filled="f" stroked="t" coordsize="21600,21600" o:gfxdata="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YY1xr1gAAAAkBAAAPAAAAAAAAAAEAIAAAACIAAABkcnMvZG93&#10;bnJldi54bWxQSwECFAAUAAAACACHTuJAIXrYxAICAAD2AwAADgAAAAAAAAABACAAAAAlAQAAZHJz&#10;L2Uyb0RvYy54bWxQSwUGAAAAAAYABgBZAQAAm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56D69F4">
      <w:pPr>
        <w:pStyle w:val="165"/>
        <w:keepNext w:val="0"/>
        <w:keepLines w:val="0"/>
        <w:pageBreakBefore w:val="0"/>
        <w:widowControl w:val="0"/>
        <w:tabs>
          <w:tab w:val="center" w:pos="2100"/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624"/>
        <w:jc w:val="left"/>
        <w:textAlignment w:val="auto"/>
        <w:rPr>
          <w:rFonts w:hint="eastAsia" w:ascii="黑体" w:cs="Times New Roman"/>
          <w:b/>
          <w:bCs/>
          <w:kern w:val="44"/>
          <w:sz w:val="30"/>
          <w:szCs w:val="30"/>
        </w:rPr>
      </w:pPr>
      <w:r>
        <w:rPr>
          <w:rFonts w:hint="eastAsia" w:ascii="黑体" w:cs="Times New Roman"/>
          <w:b/>
          <w:bCs/>
          <w:kern w:val="44"/>
          <w:sz w:val="30"/>
          <w:szCs w:val="30"/>
        </w:rPr>
        <w:t>作业评分：</w:t>
      </w:r>
      <w:r>
        <w:rPr>
          <w:rFonts w:hint="eastAsia" w:ascii="黑体" w:cs="Times New Roman"/>
          <w:b/>
          <w:bCs/>
          <w:kern w:val="44"/>
          <w:sz w:val="30"/>
          <w:szCs w:val="30"/>
          <w:lang w:val="en-US" w:eastAsia="zh-CN"/>
        </w:rPr>
        <w:tab/>
      </w:r>
      <w:r>
        <w:rPr>
          <w:rFonts w:hint="eastAsia" w:ascii="黑体" w:cs="Times New Roman"/>
          <w:b/>
          <w:bCs/>
          <w:kern w:val="44"/>
          <w:sz w:val="30"/>
          <w:szCs w:val="30"/>
          <w:lang w:val="en-US" w:eastAsia="zh-CN"/>
        </w:rPr>
        <w:tab/>
      </w:r>
      <w:r>
        <w:rPr>
          <w:rFonts w:hint="eastAsia" w:ascii="黑体" w:cs="Times New Roman"/>
          <w:b/>
          <w:bCs/>
          <w:kern w:val="44"/>
          <w:sz w:val="30"/>
          <w:szCs w:val="30"/>
        </w:rPr>
        <w:t>评阅老师签名：</w:t>
      </w:r>
    </w:p>
    <w:p w14:paraId="18774016">
      <w:r>
        <w:rPr>
          <w:rFonts w:hint="eastAsia" w:ascii="黑体" w:cs="Times New Roman"/>
          <w:b/>
          <w:bCs/>
          <w:kern w:val="44"/>
          <w:sz w:val="30"/>
          <w:szCs w:val="30"/>
        </w:rPr>
        <w:br w:type="page"/>
      </w:r>
    </w:p>
    <w:p w14:paraId="5211A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firstLine="0" w:firstLineChars="0"/>
        <w:jc w:val="both"/>
        <w:textAlignment w:val="auto"/>
        <w:rPr>
          <w:rFonts w:hint="eastAsia" w:cs="Times New Roman"/>
          <w:b/>
          <w:bCs/>
          <w:kern w:val="2"/>
          <w:sz w:val="36"/>
          <w:szCs w:val="36"/>
          <w:lang w:eastAsia="zh-CN"/>
        </w:rPr>
      </w:pPr>
      <w:r>
        <w:rPr>
          <w:rFonts w:hint="eastAsia" w:cs="Times New Roman"/>
          <w:b/>
          <w:bCs/>
          <w:kern w:val="2"/>
          <w:sz w:val="36"/>
          <w:szCs w:val="36"/>
          <w:lang w:eastAsia="zh-CN"/>
        </w:rPr>
        <w:t>一、作业目标</w:t>
      </w:r>
    </w:p>
    <w:p w14:paraId="1F9C666D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通过本次作业，使学生能够：</w:t>
      </w:r>
    </w:p>
    <w:p w14:paraId="2DA5B362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1.理解软件项目从需求分析到系统设计的完整流程，掌握“阶段输出即下一阶段输入”的工程方法；</w:t>
      </w:r>
    </w:p>
    <w:p w14:paraId="62BB10D3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2.掌握基于MoSCoW法则的功能模块划分与优先级排序方法；</w:t>
      </w:r>
    </w:p>
    <w:p w14:paraId="208A67C2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3.学会使用图示化工具（功能模块图、用例图、时序图、E-R图）表达系统结构与业务逻辑；</w:t>
      </w:r>
    </w:p>
    <w:p w14:paraId="75013481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4.掌握数据库概念设计、逻辑设计、物理设计与命名规范，能独立完成可执行的建表脚本；</w:t>
      </w:r>
    </w:p>
    <w:p w14:paraId="321553C0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5.掌握RESTful接口设计规范与接口文档要素，理解接口作为前后端“契约”的约束含义；</w:t>
      </w:r>
    </w:p>
    <w:p w14:paraId="58868538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6.初步建立AI辅助开发的规范意识，形成可追溯、可验证的AI使用记录。</w:t>
      </w:r>
    </w:p>
    <w:p w14:paraId="395E0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firstLine="0" w:firstLineChars="0"/>
        <w:jc w:val="both"/>
        <w:textAlignment w:val="auto"/>
        <w:rPr>
          <w:rFonts w:hint="eastAsia" w:cs="Times New Roman"/>
          <w:b/>
          <w:bCs/>
          <w:kern w:val="2"/>
          <w:sz w:val="36"/>
          <w:szCs w:val="36"/>
          <w:lang w:eastAsia="zh-CN"/>
        </w:rPr>
      </w:pPr>
      <w:r>
        <w:rPr>
          <w:rFonts w:hint="eastAsia" w:cs="Times New Roman"/>
          <w:b/>
          <w:bCs/>
          <w:kern w:val="2"/>
          <w:sz w:val="36"/>
          <w:szCs w:val="36"/>
          <w:lang w:eastAsia="zh-CN"/>
        </w:rPr>
        <w:t>二、作业要求</w:t>
      </w:r>
    </w:p>
    <w:p w14:paraId="6B3DF28B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sz w:val="24"/>
          <w:u w:val="none"/>
        </w:rPr>
        <w:t>以“从需求分析到系统设计”为主线，独立完成一个Web项目分析设计文档。文档内容须与后续课程设计保持同一项目，所写需求与设计将成为编码阶段的直接依据。</w:t>
      </w:r>
    </w:p>
    <w:p w14:paraId="217A34DB">
      <w:pPr>
        <w:spacing w:before="80" w:after="0" w:line="440" w:lineRule="exact"/>
      </w:pPr>
      <w:r>
        <w:rPr>
          <w:rFonts w:ascii="Times New Roman" w:hAnsi="Times New Roman" w:eastAsia="宋体"/>
          <w:b/>
          <w:sz w:val="24"/>
          <w:u w:val="none"/>
        </w:rPr>
        <w:t>总体要求：</w:t>
      </w:r>
    </w:p>
    <w:p w14:paraId="5795C364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1.一人一项目，选题须为校园或生活场景下可落地的Web应用，不得选择纯前端静态页面或无业务数据的展示型项目；</w:t>
      </w:r>
    </w:p>
    <w:p w14:paraId="78A821C2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2.本作业不含功能实现与系统测试，重点考察需求分析是否完整、设计是否合理可实现；</w:t>
      </w:r>
    </w:p>
    <w:p w14:paraId="17FD289A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3.文档须按本作业给定的章节结构撰写，图表须有编号与图题，正文引用图表时须写明编号；</w:t>
      </w:r>
    </w:p>
    <w:p w14:paraId="4399B919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4.所有图表须自行绘制（可借助AI生成PlantUML/Mermaid代码后导入ProcessOn、draw.io渲染），不得直接盗用他人截图；</w:t>
      </w:r>
    </w:p>
    <w:p w14:paraId="54131013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5.数据库建表脚本须在Navicat（或MySQL客户端）中实际执行通过，确保无语法错误；</w:t>
      </w:r>
    </w:p>
    <w:p w14:paraId="06A0DA1F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6.作业须附《AI使用声明表》（见附录A），如实记录使用工具、环节、产出内容与人工修改情况。</w:t>
      </w:r>
    </w:p>
    <w:p w14:paraId="144A115D">
      <w:pPr>
        <w:spacing w:before="80" w:after="0" w:line="440" w:lineRule="exact"/>
        <w:ind w:firstLine="480"/>
      </w:pPr>
      <w:r>
        <w:rPr>
          <w:rFonts w:ascii="Times New Roman" w:hAnsi="Times New Roman" w:eastAsia="宋体"/>
          <w:b/>
          <w:sz w:val="24"/>
          <w:u w:val="none"/>
        </w:rPr>
        <w:t>注意：本作业是后续开发的基础，必须保证设计合理、可实现；凡需求与设计在编码阶段发生重大变更的，须同步回溯修改本文档并说明原因。</w:t>
      </w:r>
    </w:p>
    <w:p w14:paraId="297B18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60" w:lineRule="exact"/>
        <w:ind w:firstLine="0" w:firstLineChars="0"/>
        <w:jc w:val="both"/>
        <w:textAlignment w:val="auto"/>
        <w:rPr>
          <w:rFonts w:hint="eastAsia" w:cs="Times New Roman"/>
          <w:b w:val="0"/>
          <w:bCs w:val="0"/>
          <w:kern w:val="2"/>
          <w:sz w:val="36"/>
          <w:szCs w:val="36"/>
          <w:lang w:eastAsia="zh-CN"/>
        </w:rPr>
      </w:pPr>
      <w:r>
        <w:rPr>
          <w:rFonts w:hint="eastAsia" w:cs="Times New Roman"/>
          <w:b w:val="0"/>
          <w:bCs w:val="0"/>
          <w:kern w:val="2"/>
          <w:sz w:val="36"/>
          <w:szCs w:val="36"/>
          <w:lang w:eastAsia="zh-CN"/>
        </w:rPr>
        <w:t>三、作业内容</w:t>
      </w:r>
    </w:p>
    <w:p w14:paraId="0392299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sz w:val="24"/>
          <w:u w:val="none"/>
        </w:rPr>
        <w:t>本作业按毕业论文格式目录组织，对应下述四章内容。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587"/>
        <w:gridCol w:w="4309"/>
        <w:gridCol w:w="1417"/>
      </w:tblGrid>
      <w:tr w14:paraId="1681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</w:tcPr>
          <w:p w14:paraId="78EC2280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章</w:t>
            </w:r>
          </w:p>
        </w:tc>
        <w:tc>
          <w:tcPr>
            <w:tcW w:w="1587" w:type="dxa"/>
            <w:shd w:val="clear" w:color="auto" w:fill="D9D9D9"/>
          </w:tcPr>
          <w:p w14:paraId="3B97D376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章节名称</w:t>
            </w:r>
          </w:p>
        </w:tc>
        <w:tc>
          <w:tcPr>
            <w:tcW w:w="4309" w:type="dxa"/>
            <w:shd w:val="clear" w:color="auto" w:fill="D9D9D9"/>
          </w:tcPr>
          <w:p w14:paraId="09D63E93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主要内容</w:t>
            </w:r>
          </w:p>
        </w:tc>
        <w:tc>
          <w:tcPr>
            <w:tcW w:w="1417" w:type="dxa"/>
            <w:shd w:val="clear" w:color="auto" w:fill="D9D9D9"/>
          </w:tcPr>
          <w:p w14:paraId="45033A34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对应课程进度</w:t>
            </w:r>
          </w:p>
        </w:tc>
      </w:tr>
      <w:tr w14:paraId="64ACE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CE734F9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第1章</w:t>
            </w:r>
          </w:p>
        </w:tc>
        <w:tc>
          <w:tcPr>
            <w:tcW w:w="1587" w:type="dxa"/>
          </w:tcPr>
          <w:p w14:paraId="3D611A8C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绪论</w:t>
            </w:r>
          </w:p>
        </w:tc>
        <w:tc>
          <w:tcPr>
            <w:tcW w:w="4309" w:type="dxa"/>
          </w:tcPr>
          <w:p w14:paraId="1CE13B76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项目背景与意义、国内外同类系统现状、本文主要工作</w:t>
            </w:r>
          </w:p>
        </w:tc>
        <w:tc>
          <w:tcPr>
            <w:tcW w:w="1417" w:type="dxa"/>
          </w:tcPr>
          <w:p w14:paraId="6732E252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第1讲</w:t>
            </w:r>
          </w:p>
        </w:tc>
      </w:tr>
      <w:tr w14:paraId="2387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0B5931E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第3章</w:t>
            </w:r>
          </w:p>
        </w:tc>
        <w:tc>
          <w:tcPr>
            <w:tcW w:w="1587" w:type="dxa"/>
          </w:tcPr>
          <w:p w14:paraId="40431CC3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系统分析</w:t>
            </w:r>
          </w:p>
        </w:tc>
        <w:tc>
          <w:tcPr>
            <w:tcW w:w="4309" w:type="dxa"/>
          </w:tcPr>
          <w:p w14:paraId="3DFB7E5A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可行性分析、业务分析、功能需求（含模块图/用例图/时序图）、非功能需求</w:t>
            </w:r>
          </w:p>
        </w:tc>
        <w:tc>
          <w:tcPr>
            <w:tcW w:w="1417" w:type="dxa"/>
          </w:tcPr>
          <w:p w14:paraId="4CA5044E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第1、2讲</w:t>
            </w:r>
          </w:p>
        </w:tc>
      </w:tr>
      <w:tr w14:paraId="2952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3F0EAC7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第4章</w:t>
            </w:r>
          </w:p>
        </w:tc>
        <w:tc>
          <w:tcPr>
            <w:tcW w:w="1587" w:type="dxa"/>
          </w:tcPr>
          <w:p w14:paraId="75747639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系统设计</w:t>
            </w:r>
          </w:p>
        </w:tc>
        <w:tc>
          <w:tcPr>
            <w:tcW w:w="4309" w:type="dxa"/>
          </w:tcPr>
          <w:p w14:paraId="71368761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总体架构、功能模块与接口设计、数据库设计</w:t>
            </w:r>
          </w:p>
        </w:tc>
        <w:tc>
          <w:tcPr>
            <w:tcW w:w="1417" w:type="dxa"/>
          </w:tcPr>
          <w:p w14:paraId="1C68593D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第5、7讲</w:t>
            </w:r>
          </w:p>
        </w:tc>
      </w:tr>
    </w:tbl>
    <w:p w14:paraId="3BCA7A04">
      <w:pPr>
        <w:keepNext/>
        <w:spacing w:before="280" w:after="160" w:line="460" w:lineRule="exact"/>
        <w:ind w:firstLine="0"/>
      </w:pPr>
      <w:r>
        <w:rPr>
          <w:rFonts w:ascii="Times New Roman" w:hAnsi="Times New Roman" w:eastAsia="黑体"/>
          <w:b w:val="0"/>
          <w:sz w:val="30"/>
        </w:rPr>
        <w:t>四、提交要求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633"/>
      </w:tblGrid>
      <w:tr w14:paraId="2C4E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</w:tcPr>
          <w:p w14:paraId="3F5EC299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w="6633" w:type="dxa"/>
            <w:shd w:val="clear" w:color="auto" w:fill="D9D9D9"/>
          </w:tcPr>
          <w:p w14:paraId="4BA2E29E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 w14:paraId="5A8B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18C164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文档命名</w:t>
            </w:r>
          </w:p>
        </w:tc>
        <w:tc>
          <w:tcPr>
            <w:tcW w:w="6633" w:type="dxa"/>
          </w:tcPr>
          <w:p w14:paraId="1A229B7C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b w:val="0"/>
                <w:sz w:val="21"/>
              </w:rPr>
              <w:t>作业1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b w:val="0"/>
                <w:sz w:val="21"/>
              </w:rPr>
              <w:t>Web应用项目需求分析与系统设计报告.docx</w:t>
            </w:r>
          </w:p>
        </w:tc>
      </w:tr>
      <w:tr w14:paraId="21E2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AAF46A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提交格式</w:t>
            </w:r>
          </w:p>
        </w:tc>
        <w:tc>
          <w:tcPr>
            <w:tcW w:w="6633" w:type="dxa"/>
          </w:tcPr>
          <w:p w14:paraId="0AA004BE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Word文档（.docx）；图表须嵌入正文，不得以超链接形式外链</w:t>
            </w:r>
          </w:p>
        </w:tc>
      </w:tr>
      <w:tr w14:paraId="35AC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A01A25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提交路径</w:t>
            </w:r>
          </w:p>
        </w:tc>
        <w:tc>
          <w:tcPr>
            <w:tcW w:w="6633" w:type="dxa"/>
          </w:tcPr>
          <w:p w14:paraId="5F05F235">
            <w:pPr>
              <w:spacing w:before="20" w:after="20" w:line="280" w:lineRule="exact"/>
              <w:ind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智慧树平台对应作业入口</w:t>
            </w:r>
          </w:p>
        </w:tc>
      </w:tr>
      <w:tr w14:paraId="7934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268B4C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作业周期</w:t>
            </w:r>
          </w:p>
        </w:tc>
        <w:tc>
          <w:tcPr>
            <w:tcW w:w="6633" w:type="dxa"/>
          </w:tcPr>
          <w:p w14:paraId="4C83C9DB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2周（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具体查看智慧树提交时间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 w14:paraId="396A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33E00A">
            <w:pPr>
              <w:spacing w:before="20" w:after="20" w:line="28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附件要求</w:t>
            </w:r>
          </w:p>
        </w:tc>
        <w:tc>
          <w:tcPr>
            <w:tcW w:w="6633" w:type="dxa"/>
          </w:tcPr>
          <w:p w14:paraId="05779D4C">
            <w:pPr>
              <w:spacing w:before="20" w:after="20" w:line="280" w:lineRule="exact"/>
              <w:ind w:firstLine="0"/>
              <w:jc w:val="left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接口文档html页面及资源（提交ftp，命名格式学号-姓名，压缩包）</w:t>
            </w:r>
          </w:p>
        </w:tc>
      </w:tr>
    </w:tbl>
    <w:p w14:paraId="78D45FA6">
      <w:pPr>
        <w:spacing w:after="40"/>
      </w:pPr>
    </w:p>
    <w:p w14:paraId="42F6E72F">
      <w:r>
        <w:br w:type="page"/>
      </w:r>
    </w:p>
    <w:p w14:paraId="2FEBAC73">
      <w:pPr>
        <w:keepNext/>
        <w:spacing w:before="280" w:after="160" w:line="460" w:lineRule="exact"/>
        <w:ind w:firstLine="0"/>
      </w:pPr>
      <w:r>
        <w:rPr>
          <w:rFonts w:ascii="Times New Roman" w:hAnsi="Times New Roman" w:eastAsia="黑体"/>
          <w:b w:val="0"/>
          <w:sz w:val="30"/>
        </w:rPr>
        <w:t>第1章绪论</w:t>
      </w:r>
    </w:p>
    <w:p w14:paraId="6550EA14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1.1研究背景及意义</w:t>
      </w:r>
    </w:p>
    <w:p w14:paraId="299128CB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校园广播是高校校园文化建设的重要载体。广州软件学院广播站在午间、傍晚等固定时段面向全校师生播出音乐、新闻与互动节目，是传递校园资讯、服务师生生活的重要窗口。长期以来，广播站的点歌与投稿环节主要依靠纸质登记表、QQ群留言等方式完成，存在信息分散、审核过程缺少留痕、节目编排依赖人工核对、节目音频资料难以沉淀和检索等问题。</w:t>
      </w:r>
    </w:p>
    <w:p w14:paraId="5457E43B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随着学校办学规模不断扩大，全日制在校生已达一万余人，广播站每周收到的点歌申请与投稿数量持续增长，传统人工处理方式在开学、军训、毕业季等业务高峰期容易出现漏审、错播、回复不及时等情况，师生的参与体验和广播站的运转效率都受到影响。</w:t>
      </w:r>
    </w:p>
    <w:p w14:paraId="2F3780FF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本系统旨在为校园广播业务搭建一个集点歌、投稿、音频管理、留言互动与节目单编排于一体的Web平台，实现申请在线提交、审核全程留痕、节目单统一发布、音频资料集中管理，从而减轻广播站成员的事务性工作量，提升师生参与度，丰富校园文化生活。</w:t>
      </w:r>
    </w:p>
    <w:p w14:paraId="3BBE2640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1.2国内外研究现状</w:t>
      </w:r>
    </w:p>
    <w:p w14:paraId="14A2DE67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通过对同类系统与相关产品的调研，可以将现有方案分为以下三类。</w:t>
      </w:r>
    </w:p>
    <w:p w14:paraId="5157A3C1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第一类是高校学生自研的校园广播点歌系统。这类系统多以点歌表单加后台审核为核心，支持按播出日期对点歌进行简单统计，在单一高校广播站有一定应用，但其功能普遍只覆盖点歌环节，不包含投稿、音频沉淀与节目单编排，模块较为单一，难以形成完整业务闭环。</w:t>
      </w:r>
    </w:p>
    <w:p w14:paraId="41928093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第二类是网络电台与商业音乐平台，如网易云音乐、喜马拉雅等。这类产品具备成熟的音频上传、播放计数与评论互动能力，用户体验好，但其面向公开互联网场景设计，账号体系与内容审核流程和校园广播的实名登记、定时段播出需求不匹配，也无法支撑按校园节目单对每日节目进行编排。</w:t>
      </w:r>
    </w:p>
    <w:p w14:paraId="02BFFFB5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第三类是部分高校建设的校园融媒体管理平台。这类平台统一汇聚校内多种媒体业务，功能全面，但体量庞大、建设与运维成本高，对于单一广播站的点歌、投稿业务而言过于厚重，难以快速落地。</w:t>
      </w:r>
    </w:p>
    <w:p w14:paraId="5B6BFC09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综合来看，现有方案中面向校园广播站、同时覆盖“点歌—投稿—审核—节目单—音频沉淀”完整闭环的轻量级系统较少，本系统正是针对这一空白进行设计与实现。</w:t>
      </w:r>
    </w:p>
    <w:p w14:paraId="09BA1EA8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1.3本文主要工作</w:t>
      </w:r>
    </w:p>
    <w:p w14:paraId="3ED162D0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本文围绕广软广播站点歌与投稿系统的设计与实现，主要完成以下工作。</w:t>
      </w:r>
    </w:p>
    <w:p w14:paraId="72A8CA1D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（1）调研校园广播站的实际业务流程，完成需求分析，明确学生、广播站成员、教师三类角色的功能边界，并使用用例图、功能模块图与时序图对系统进行建模；（2）完成系统总体架构、接口与数据库设计，采用Spring Boot、MyBatis-Plus与MySQL技术栈实现用户、点歌、投稿、音频、留言、节目单六大功能模块；（3）完成点歌审核、投稿审核、音频上传下载、节目单发布、留言回复等核心功能的开发，并对系统进行功能验证。</w:t>
      </w:r>
    </w:p>
    <w:p w14:paraId="5A44DD5A">
      <w:r>
        <w:br w:type="page"/>
      </w:r>
    </w:p>
    <w:p w14:paraId="696A5737">
      <w:pPr>
        <w:keepNext/>
        <w:spacing w:before="280" w:after="160" w:line="460" w:lineRule="exact"/>
        <w:ind w:firstLine="0"/>
      </w:pPr>
      <w:r>
        <w:rPr>
          <w:rFonts w:ascii="Times New Roman" w:hAnsi="Times New Roman" w:eastAsia="黑体"/>
          <w:b w:val="0"/>
          <w:sz w:val="30"/>
        </w:rPr>
        <w:t>第3章系统分析</w:t>
      </w:r>
    </w:p>
    <w:p w14:paraId="229D8161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3.1系统可行性分析</w:t>
      </w:r>
    </w:p>
    <w:p w14:paraId="23E34FC0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3.1.1技术可行性</w:t>
      </w:r>
    </w:p>
    <w:p w14:paraId="76D35A46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系统后端采用Spring Boot 2.7、MyBatis-Plus 3.5与MySQL 8.0，均为成熟的开源技术，社区活跃、文档完善；开发使用IntelliJ IDEA、Maven与JDK 17，开发环境易于搭建。系统采用B/S架构，师生通过浏览器即可访问，无需安装专门的客户端，因此在技术上完全可行。</w:t>
      </w:r>
    </w:p>
    <w:p w14:paraId="33734B89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3.1.2经济可行性</w:t>
      </w:r>
    </w:p>
    <w:p w14:paraId="41CF2BC6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系统所使用的Spring Boot、MyBatis-Plus、MySQL社区版等技术栈以及Git、Maven等工具均可免费获取，系统部署在校园内普通计算机或实验室服务器上即可运行，无需额外采购软硬件，建设与运行成本很低，经济上可行。</w:t>
      </w:r>
    </w:p>
    <w:p w14:paraId="766860AD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3.1.3操作可行性</w:t>
      </w:r>
    </w:p>
    <w:p w14:paraId="6455A852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的目标用户为在校师生与广播站成员，均具备基本的浏览器操作能力；系统以Web形式提供、无需安装客户端，界面按照实际业务流程设计，关键操作提供确认与错误提示，学习成本低，广播站成员经过简单说明即可完成审核、上传与编排工作，操作上可行。</w:t>
      </w:r>
    </w:p>
    <w:p w14:paraId="39253C95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3.2系统业务分析</w:t>
      </w:r>
    </w:p>
    <w:p w14:paraId="6B08FD8A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的核心业务流程如下：学生注册并登录后，可以在线提交点歌申请，填写歌曲名称、歌手与点歌留言，也可以提交新闻、故事、诗歌等类型的投稿文章；广播站成员登录后，对待审核的点歌与投稿进行审核，审核通过的点歌结合每日节目单安排播出，审核通过的投稿可在节目中朗读或在平台展示；成员还可以上传节目音频、编排并发布每日节目单。师生可以浏览节目单、在线试听音频、浏览投稿文章并发表留言，由广播站成员对留言进行回复。</w:t>
      </w:r>
    </w:p>
    <w:p w14:paraId="3E022E5D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三类角色的业务定位各有侧重：学生主要进行点歌、投稿、留言以及查询本人的点歌与投稿记录；广播站成员负责内容审核、音频管理、节目单编排发布、留言回复与内容管理；教师主要浏览节目单、试听音频、浏览投稿并提出建议。用户登录这一核心流程的时序如图3-1所示。</w:t>
      </w:r>
    </w:p>
    <w:p w14:paraId="465BF87E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3.2.1核心业务流程时序图</w:t>
      </w:r>
    </w:p>
    <w:p w14:paraId="65C7E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eastAsia="宋体"/>
          <w:b w:val="0"/>
          <w:sz w:val="24"/>
          <w:u w:val="none"/>
        </w:rPr>
      </w:pPr>
      <w:r>
        <w:drawing>
          <wp:inline distT="0" distB="0" distL="114300" distR="114300">
            <wp:extent cx="5278120" cy="3714115"/>
            <wp:effectExtent l="0" t="0" r="1016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1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98DF">
      <w:pPr>
        <w:spacing w:before="0" w:after="0" w:line="360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/>
          <w:sz w:val="21"/>
        </w:rPr>
        <w:t>图3-1 用户登录流程时序图</w:t>
      </w:r>
    </w:p>
    <w:p w14:paraId="4E2AB3F2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3.3系统功能需求分析</w:t>
      </w:r>
    </w:p>
    <w:p w14:paraId="74D5B352">
      <w:pPr>
        <w:spacing w:before="0" w:after="0" w:line="360" w:lineRule="auto"/>
        <w:ind w:firstLine="480" w:firstLineChars="200"/>
        <w:rPr>
          <w:rFonts w:ascii="Times New Roman" w:hAnsi="Times New Roman" w:eastAsia="宋体"/>
          <w:b w:val="0"/>
          <w:sz w:val="24"/>
          <w:u w:val="none"/>
        </w:rPr>
      </w:pPr>
      <w:r>
        <w:rPr>
          <w:rFonts w:ascii="Times New Roman" w:hAnsi="Times New Roman" w:eastAsia="宋体" w:cs="Times New Roman"/>
          <w:b w:val="0"/>
          <w:sz w:val="24"/>
        </w:rPr>
        <w:t>按照MoSCoW方法对功能需求划分优先级，其中Must表示本期必须实现，Should表示应该实现，Could表示可以实现，Won't表示本期不会实现、列入后续规划。系统功能需求如表3-1所示，其中必须实现的功能约占全部功能的三分之二，保证核心业务闭环完整；系统功能模块如图3-2所示，系统用例如图3-3所示。</w:t>
      </w:r>
    </w:p>
    <w:p w14:paraId="269E908C">
      <w:pPr>
        <w:spacing w:before="40" w:after="120" w:line="360" w:lineRule="exact"/>
        <w:jc w:val="center"/>
        <w:rPr>
          <w:rFonts w:ascii="Times New Roman" w:hAnsi="Times New Roman" w:eastAsia="宋体"/>
          <w:b w:val="0"/>
          <w:sz w:val="24"/>
          <w:u w:val="none"/>
        </w:rPr>
      </w:pPr>
      <w:r>
        <w:rPr>
          <w:rFonts w:ascii="Times New Roman" w:hAnsi="Times New Roman" w:eastAsia="宋体"/>
          <w:b w:val="0"/>
          <w:sz w:val="21"/>
          <w:u w:val="none"/>
        </w:rPr>
        <w:t>表3-1 系统功能需求清单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304"/>
        <w:gridCol w:w="1587"/>
        <w:gridCol w:w="3572"/>
        <w:gridCol w:w="850"/>
      </w:tblGrid>
      <w:tr w14:paraId="66D2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D9D9D9"/>
          </w:tcPr>
          <w:p w14:paraId="6EB2FC27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w="1304" w:type="dxa"/>
            <w:shd w:val="clear" w:color="auto" w:fill="D9D9D9"/>
          </w:tcPr>
          <w:p w14:paraId="4990579A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模块</w:t>
            </w:r>
          </w:p>
        </w:tc>
        <w:tc>
          <w:tcPr>
            <w:tcW w:w="1587" w:type="dxa"/>
            <w:shd w:val="clear" w:color="auto" w:fill="D9D9D9"/>
          </w:tcPr>
          <w:p w14:paraId="75174A7C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功能名称</w:t>
            </w:r>
          </w:p>
        </w:tc>
        <w:tc>
          <w:tcPr>
            <w:tcW w:w="3572" w:type="dxa"/>
            <w:shd w:val="clear" w:color="auto" w:fill="D9D9D9"/>
          </w:tcPr>
          <w:p w14:paraId="76CA97BF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功能说明</w:t>
            </w:r>
          </w:p>
        </w:tc>
        <w:tc>
          <w:tcPr>
            <w:tcW w:w="850" w:type="dxa"/>
            <w:shd w:val="clear" w:color="auto" w:fill="D9D9D9"/>
          </w:tcPr>
          <w:p w14:paraId="794F8502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优先级</w:t>
            </w:r>
          </w:p>
        </w:tc>
      </w:tr>
      <w:tr w14:paraId="4E94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6E1645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F-01</w:t>
            </w:r>
          </w:p>
        </w:tc>
        <w:tc>
          <w:tcPr>
            <w:tcW w:w="1304" w:type="dxa"/>
          </w:tcPr>
          <w:p w14:paraId="0356252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用户管理</w:t>
            </w:r>
          </w:p>
        </w:tc>
        <w:tc>
          <w:tcPr>
            <w:tcW w:w="1587" w:type="dxa"/>
          </w:tcPr>
          <w:p w14:paraId="790AAE2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用户注册</w:t>
            </w:r>
          </w:p>
        </w:tc>
        <w:tc>
          <w:tcPr>
            <w:tcW w:w="3572" w:type="dxa"/>
          </w:tcPr>
          <w:p w14:paraId="00AC670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学生提交用户名、密码、真实姓名、学号等完成注册，密码经MD5加密后存储</w:t>
            </w:r>
          </w:p>
        </w:tc>
        <w:tc>
          <w:tcPr>
            <w:tcW w:w="850" w:type="dxa"/>
          </w:tcPr>
          <w:p w14:paraId="5938856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18492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76E5685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F-02</w:t>
            </w:r>
          </w:p>
        </w:tc>
        <w:tc>
          <w:tcPr>
            <w:tcW w:w="1304" w:type="dxa"/>
          </w:tcPr>
          <w:p w14:paraId="5B80795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用户管理</w:t>
            </w:r>
          </w:p>
        </w:tc>
        <w:tc>
          <w:tcPr>
            <w:tcW w:w="1587" w:type="dxa"/>
          </w:tcPr>
          <w:p w14:paraId="4864D95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用户登录</w:t>
            </w:r>
          </w:p>
        </w:tc>
        <w:tc>
          <w:tcPr>
            <w:tcW w:w="3572" w:type="dxa"/>
          </w:tcPr>
          <w:p w14:paraId="2ED520D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校验用户名与密码，成功后将用户信息写入HttpSession</w:t>
            </w:r>
          </w:p>
        </w:tc>
        <w:tc>
          <w:tcPr>
            <w:tcW w:w="850" w:type="dxa"/>
          </w:tcPr>
          <w:p w14:paraId="38F5C06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073D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C7730C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F-03</w:t>
            </w:r>
          </w:p>
        </w:tc>
        <w:tc>
          <w:tcPr>
            <w:tcW w:w="1304" w:type="dxa"/>
          </w:tcPr>
          <w:p w14:paraId="547394A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用户管理</w:t>
            </w:r>
          </w:p>
        </w:tc>
        <w:tc>
          <w:tcPr>
            <w:tcW w:w="1587" w:type="dxa"/>
          </w:tcPr>
          <w:p w14:paraId="097A9E6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查看个人信息</w:t>
            </w:r>
          </w:p>
        </w:tc>
        <w:tc>
          <w:tcPr>
            <w:tcW w:w="3572" w:type="dxa"/>
          </w:tcPr>
          <w:p w14:paraId="5345A24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登录用户查看本人资料，需登录</w:t>
            </w:r>
          </w:p>
        </w:tc>
        <w:tc>
          <w:tcPr>
            <w:tcW w:w="850" w:type="dxa"/>
          </w:tcPr>
          <w:p w14:paraId="661874C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02DB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6ABD45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F-04</w:t>
            </w:r>
          </w:p>
        </w:tc>
        <w:tc>
          <w:tcPr>
            <w:tcW w:w="1304" w:type="dxa"/>
          </w:tcPr>
          <w:p w14:paraId="6581F33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用户管理</w:t>
            </w:r>
          </w:p>
        </w:tc>
        <w:tc>
          <w:tcPr>
            <w:tcW w:w="1587" w:type="dxa"/>
          </w:tcPr>
          <w:p w14:paraId="319D021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退出登录</w:t>
            </w:r>
          </w:p>
        </w:tc>
        <w:tc>
          <w:tcPr>
            <w:tcW w:w="3572" w:type="dxa"/>
          </w:tcPr>
          <w:p w14:paraId="53C736A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清除Session中的登录状态</w:t>
            </w:r>
          </w:p>
        </w:tc>
        <w:tc>
          <w:tcPr>
            <w:tcW w:w="850" w:type="dxa"/>
          </w:tcPr>
          <w:p w14:paraId="058928C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11973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D25F7A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F-05</w:t>
            </w:r>
          </w:p>
        </w:tc>
        <w:tc>
          <w:tcPr>
            <w:tcW w:w="1304" w:type="dxa"/>
          </w:tcPr>
          <w:p w14:paraId="27A76C0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点歌管理</w:t>
            </w:r>
          </w:p>
        </w:tc>
        <w:tc>
          <w:tcPr>
            <w:tcW w:w="1587" w:type="dxa"/>
          </w:tcPr>
          <w:p w14:paraId="7EC7A2F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提交点歌</w:t>
            </w:r>
          </w:p>
        </w:tc>
        <w:tc>
          <w:tcPr>
            <w:tcW w:w="3572" w:type="dxa"/>
          </w:tcPr>
          <w:p w14:paraId="5E631AA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学生填写歌曲名、歌手、点歌留言后提交，初始状态为待审核</w:t>
            </w:r>
          </w:p>
        </w:tc>
        <w:tc>
          <w:tcPr>
            <w:tcW w:w="850" w:type="dxa"/>
          </w:tcPr>
          <w:p w14:paraId="73EF8C19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2B24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3A8808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F-06</w:t>
            </w:r>
          </w:p>
        </w:tc>
        <w:tc>
          <w:tcPr>
            <w:tcW w:w="1304" w:type="dxa"/>
          </w:tcPr>
          <w:p w14:paraId="21B5547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点歌管理</w:t>
            </w:r>
          </w:p>
        </w:tc>
        <w:tc>
          <w:tcPr>
            <w:tcW w:w="1587" w:type="dxa"/>
          </w:tcPr>
          <w:p w14:paraId="7B4EA64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我的点歌</w:t>
            </w:r>
          </w:p>
        </w:tc>
        <w:tc>
          <w:tcPr>
            <w:tcW w:w="3572" w:type="dxa"/>
          </w:tcPr>
          <w:p w14:paraId="1FC57FD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学生查看本人点歌记录及审核状态</w:t>
            </w:r>
          </w:p>
        </w:tc>
        <w:tc>
          <w:tcPr>
            <w:tcW w:w="850" w:type="dxa"/>
          </w:tcPr>
          <w:p w14:paraId="3F7EE1D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060DA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FA0C71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F-07</w:t>
            </w:r>
          </w:p>
        </w:tc>
        <w:tc>
          <w:tcPr>
            <w:tcW w:w="1304" w:type="dxa"/>
          </w:tcPr>
          <w:p w14:paraId="129C053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点歌管理</w:t>
            </w:r>
          </w:p>
        </w:tc>
        <w:tc>
          <w:tcPr>
            <w:tcW w:w="1587" w:type="dxa"/>
          </w:tcPr>
          <w:p w14:paraId="0F204E6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点歌审核</w:t>
            </w:r>
          </w:p>
        </w:tc>
        <w:tc>
          <w:tcPr>
            <w:tcW w:w="3572" w:type="dxa"/>
          </w:tcPr>
          <w:p w14:paraId="5C72BCC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广播站成员审核点歌，填写通过或驳回结果并记录审核时间</w:t>
            </w:r>
          </w:p>
        </w:tc>
        <w:tc>
          <w:tcPr>
            <w:tcW w:w="850" w:type="dxa"/>
          </w:tcPr>
          <w:p w14:paraId="08ADA94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700F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66A3679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F-08</w:t>
            </w:r>
          </w:p>
        </w:tc>
        <w:tc>
          <w:tcPr>
            <w:tcW w:w="1304" w:type="dxa"/>
          </w:tcPr>
          <w:p w14:paraId="36275D8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点歌管理</w:t>
            </w:r>
          </w:p>
        </w:tc>
        <w:tc>
          <w:tcPr>
            <w:tcW w:w="1587" w:type="dxa"/>
          </w:tcPr>
          <w:p w14:paraId="63734D7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点歌搜索</w:t>
            </w:r>
          </w:p>
        </w:tc>
        <w:tc>
          <w:tcPr>
            <w:tcW w:w="3572" w:type="dxa"/>
          </w:tcPr>
          <w:p w14:paraId="3DAE5B5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按歌曲名、歌手关键字与状态组合搜索点歌</w:t>
            </w:r>
          </w:p>
        </w:tc>
        <w:tc>
          <w:tcPr>
            <w:tcW w:w="850" w:type="dxa"/>
          </w:tcPr>
          <w:p w14:paraId="64E7092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</w:t>
            </w:r>
          </w:p>
        </w:tc>
      </w:tr>
      <w:tr w14:paraId="04B1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506A83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F-09</w:t>
            </w:r>
          </w:p>
        </w:tc>
        <w:tc>
          <w:tcPr>
            <w:tcW w:w="1304" w:type="dxa"/>
          </w:tcPr>
          <w:p w14:paraId="64A3AA1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点歌管理</w:t>
            </w:r>
          </w:p>
        </w:tc>
        <w:tc>
          <w:tcPr>
            <w:tcW w:w="1587" w:type="dxa"/>
          </w:tcPr>
          <w:p w14:paraId="2B0C231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安排播放</w:t>
            </w:r>
          </w:p>
        </w:tc>
        <w:tc>
          <w:tcPr>
            <w:tcW w:w="3572" w:type="dxa"/>
          </w:tcPr>
          <w:p w14:paraId="06E7A74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记录审核通过点歌的实际播放时间</w:t>
            </w:r>
          </w:p>
        </w:tc>
        <w:tc>
          <w:tcPr>
            <w:tcW w:w="850" w:type="dxa"/>
          </w:tcPr>
          <w:p w14:paraId="0954AFB5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</w:t>
            </w:r>
          </w:p>
        </w:tc>
      </w:tr>
      <w:tr w14:paraId="0BAC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DEEB6D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F-10</w:t>
            </w:r>
          </w:p>
        </w:tc>
        <w:tc>
          <w:tcPr>
            <w:tcW w:w="1304" w:type="dxa"/>
          </w:tcPr>
          <w:p w14:paraId="6E35F3A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投稿管理</w:t>
            </w:r>
          </w:p>
        </w:tc>
        <w:tc>
          <w:tcPr>
            <w:tcW w:w="1587" w:type="dxa"/>
          </w:tcPr>
          <w:p w14:paraId="35C9B09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文章投稿</w:t>
            </w:r>
          </w:p>
        </w:tc>
        <w:tc>
          <w:tcPr>
            <w:tcW w:w="3572" w:type="dxa"/>
          </w:tcPr>
          <w:p w14:paraId="69ECEA2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学生提交新闻、故事、诗歌类型的稿件</w:t>
            </w:r>
          </w:p>
        </w:tc>
        <w:tc>
          <w:tcPr>
            <w:tcW w:w="850" w:type="dxa"/>
          </w:tcPr>
          <w:p w14:paraId="24936E6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3C25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6154C7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F-11</w:t>
            </w:r>
          </w:p>
        </w:tc>
        <w:tc>
          <w:tcPr>
            <w:tcW w:w="1304" w:type="dxa"/>
          </w:tcPr>
          <w:p w14:paraId="41C4BE9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投稿管理</w:t>
            </w:r>
          </w:p>
        </w:tc>
        <w:tc>
          <w:tcPr>
            <w:tcW w:w="1587" w:type="dxa"/>
          </w:tcPr>
          <w:p w14:paraId="1754141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我的投稿</w:t>
            </w:r>
          </w:p>
        </w:tc>
        <w:tc>
          <w:tcPr>
            <w:tcW w:w="3572" w:type="dxa"/>
          </w:tcPr>
          <w:p w14:paraId="3467168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学生查看本人投稿记录及审核状态</w:t>
            </w:r>
          </w:p>
        </w:tc>
        <w:tc>
          <w:tcPr>
            <w:tcW w:w="850" w:type="dxa"/>
          </w:tcPr>
          <w:p w14:paraId="41F75D6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60D0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B45659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F-12</w:t>
            </w:r>
          </w:p>
        </w:tc>
        <w:tc>
          <w:tcPr>
            <w:tcW w:w="1304" w:type="dxa"/>
          </w:tcPr>
          <w:p w14:paraId="10174F4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投稿管理</w:t>
            </w:r>
          </w:p>
        </w:tc>
        <w:tc>
          <w:tcPr>
            <w:tcW w:w="1587" w:type="dxa"/>
          </w:tcPr>
          <w:p w14:paraId="7D5295B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稿件审核</w:t>
            </w:r>
          </w:p>
        </w:tc>
        <w:tc>
          <w:tcPr>
            <w:tcW w:w="3572" w:type="dxa"/>
          </w:tcPr>
          <w:p w14:paraId="652DD16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成员审核稿件，记录审核结果与审核时间</w:t>
            </w:r>
          </w:p>
        </w:tc>
        <w:tc>
          <w:tcPr>
            <w:tcW w:w="850" w:type="dxa"/>
          </w:tcPr>
          <w:p w14:paraId="2DEE52F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4EE7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372B2A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F-13</w:t>
            </w:r>
          </w:p>
        </w:tc>
        <w:tc>
          <w:tcPr>
            <w:tcW w:w="1304" w:type="dxa"/>
          </w:tcPr>
          <w:p w14:paraId="0F1803F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投稿管理</w:t>
            </w:r>
          </w:p>
        </w:tc>
        <w:tc>
          <w:tcPr>
            <w:tcW w:w="1587" w:type="dxa"/>
          </w:tcPr>
          <w:p w14:paraId="60333AE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稿件搜索</w:t>
            </w:r>
          </w:p>
        </w:tc>
        <w:tc>
          <w:tcPr>
            <w:tcW w:w="3572" w:type="dxa"/>
          </w:tcPr>
          <w:p w14:paraId="512F16F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按标题关键字与状态搜索稿件</w:t>
            </w:r>
          </w:p>
        </w:tc>
        <w:tc>
          <w:tcPr>
            <w:tcW w:w="850" w:type="dxa"/>
          </w:tcPr>
          <w:p w14:paraId="39736DCF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</w:t>
            </w:r>
          </w:p>
        </w:tc>
      </w:tr>
      <w:tr w14:paraId="1E93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C726B4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F-14</w:t>
            </w:r>
          </w:p>
        </w:tc>
        <w:tc>
          <w:tcPr>
            <w:tcW w:w="1304" w:type="dxa"/>
          </w:tcPr>
          <w:p w14:paraId="2A9F009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音频管理</w:t>
            </w:r>
          </w:p>
        </w:tc>
        <w:tc>
          <w:tcPr>
            <w:tcW w:w="1587" w:type="dxa"/>
          </w:tcPr>
          <w:p w14:paraId="07D3C1A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音频上传</w:t>
            </w:r>
          </w:p>
        </w:tc>
        <w:tc>
          <w:tcPr>
            <w:tcW w:w="3572" w:type="dxa"/>
          </w:tcPr>
          <w:p w14:paraId="556BC5A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成员上传节目音频，记录标题、文件大小等信息</w:t>
            </w:r>
          </w:p>
        </w:tc>
        <w:tc>
          <w:tcPr>
            <w:tcW w:w="850" w:type="dxa"/>
          </w:tcPr>
          <w:p w14:paraId="6D8D6DC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33C4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EAB5DF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F-15</w:t>
            </w:r>
          </w:p>
        </w:tc>
        <w:tc>
          <w:tcPr>
            <w:tcW w:w="1304" w:type="dxa"/>
          </w:tcPr>
          <w:p w14:paraId="1784B28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音频管理</w:t>
            </w:r>
          </w:p>
        </w:tc>
        <w:tc>
          <w:tcPr>
            <w:tcW w:w="1587" w:type="dxa"/>
          </w:tcPr>
          <w:p w14:paraId="22F5452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音频列表</w:t>
            </w:r>
          </w:p>
        </w:tc>
        <w:tc>
          <w:tcPr>
            <w:tcW w:w="3572" w:type="dxa"/>
          </w:tcPr>
          <w:p w14:paraId="2D52ED6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展示在线音频，按上传时间倒序浏览</w:t>
            </w:r>
          </w:p>
        </w:tc>
        <w:tc>
          <w:tcPr>
            <w:tcW w:w="850" w:type="dxa"/>
          </w:tcPr>
          <w:p w14:paraId="7AEE1D35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19A2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8153A97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F-16</w:t>
            </w:r>
          </w:p>
        </w:tc>
        <w:tc>
          <w:tcPr>
            <w:tcW w:w="1304" w:type="dxa"/>
          </w:tcPr>
          <w:p w14:paraId="60405F8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音频管理</w:t>
            </w:r>
          </w:p>
        </w:tc>
        <w:tc>
          <w:tcPr>
            <w:tcW w:w="1587" w:type="dxa"/>
          </w:tcPr>
          <w:p w14:paraId="6E4882C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音频下载试听</w:t>
            </w:r>
          </w:p>
        </w:tc>
        <w:tc>
          <w:tcPr>
            <w:tcW w:w="3572" w:type="dxa"/>
          </w:tcPr>
          <w:p w14:paraId="272BD6F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提供音频文件下载与在线播放</w:t>
            </w:r>
          </w:p>
        </w:tc>
        <w:tc>
          <w:tcPr>
            <w:tcW w:w="850" w:type="dxa"/>
          </w:tcPr>
          <w:p w14:paraId="3BDDD4F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796E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4E888ED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F-17</w:t>
            </w:r>
          </w:p>
        </w:tc>
        <w:tc>
          <w:tcPr>
            <w:tcW w:w="1304" w:type="dxa"/>
          </w:tcPr>
          <w:p w14:paraId="57F23FC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音频管理</w:t>
            </w:r>
          </w:p>
        </w:tc>
        <w:tc>
          <w:tcPr>
            <w:tcW w:w="1587" w:type="dxa"/>
          </w:tcPr>
          <w:p w14:paraId="36A10AD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音频删除</w:t>
            </w:r>
          </w:p>
        </w:tc>
        <w:tc>
          <w:tcPr>
            <w:tcW w:w="3572" w:type="dxa"/>
          </w:tcPr>
          <w:p w14:paraId="479931C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成员删除失效音频</w:t>
            </w:r>
          </w:p>
        </w:tc>
        <w:tc>
          <w:tcPr>
            <w:tcW w:w="850" w:type="dxa"/>
          </w:tcPr>
          <w:p w14:paraId="264C5DC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</w:t>
            </w:r>
          </w:p>
        </w:tc>
      </w:tr>
      <w:tr w14:paraId="0DE6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3731DA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F-18</w:t>
            </w:r>
          </w:p>
        </w:tc>
        <w:tc>
          <w:tcPr>
            <w:tcW w:w="1304" w:type="dxa"/>
          </w:tcPr>
          <w:p w14:paraId="64C678A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留言管理</w:t>
            </w:r>
          </w:p>
        </w:tc>
        <w:tc>
          <w:tcPr>
            <w:tcW w:w="1587" w:type="dxa"/>
          </w:tcPr>
          <w:p w14:paraId="5228127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发表留言</w:t>
            </w:r>
          </w:p>
        </w:tc>
        <w:tc>
          <w:tcPr>
            <w:tcW w:w="3572" w:type="dxa"/>
          </w:tcPr>
          <w:p w14:paraId="6CA2CAC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登录用户发表留言</w:t>
            </w:r>
          </w:p>
        </w:tc>
        <w:tc>
          <w:tcPr>
            <w:tcW w:w="850" w:type="dxa"/>
          </w:tcPr>
          <w:p w14:paraId="55E4116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7A3F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BF5B182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F-19</w:t>
            </w:r>
          </w:p>
        </w:tc>
        <w:tc>
          <w:tcPr>
            <w:tcW w:w="1304" w:type="dxa"/>
          </w:tcPr>
          <w:p w14:paraId="0645E6A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留言管理</w:t>
            </w:r>
          </w:p>
        </w:tc>
        <w:tc>
          <w:tcPr>
            <w:tcW w:w="1587" w:type="dxa"/>
          </w:tcPr>
          <w:p w14:paraId="0869C58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留言回复</w:t>
            </w:r>
          </w:p>
        </w:tc>
        <w:tc>
          <w:tcPr>
            <w:tcW w:w="3572" w:type="dxa"/>
          </w:tcPr>
          <w:p w14:paraId="787283B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广播站成员回复师生留言</w:t>
            </w:r>
          </w:p>
        </w:tc>
        <w:tc>
          <w:tcPr>
            <w:tcW w:w="850" w:type="dxa"/>
          </w:tcPr>
          <w:p w14:paraId="7BDB3512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</w:t>
            </w:r>
          </w:p>
        </w:tc>
      </w:tr>
      <w:tr w14:paraId="01CD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252FC8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F-20</w:t>
            </w:r>
          </w:p>
        </w:tc>
        <w:tc>
          <w:tcPr>
            <w:tcW w:w="1304" w:type="dxa"/>
          </w:tcPr>
          <w:p w14:paraId="4B70D7D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留言管理</w:t>
            </w:r>
          </w:p>
        </w:tc>
        <w:tc>
          <w:tcPr>
            <w:tcW w:w="1587" w:type="dxa"/>
          </w:tcPr>
          <w:p w14:paraId="13EBBB8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留言搜索</w:t>
            </w:r>
          </w:p>
        </w:tc>
        <w:tc>
          <w:tcPr>
            <w:tcW w:w="3572" w:type="dxa"/>
          </w:tcPr>
          <w:p w14:paraId="5E6FF8E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按内容关键字搜索留言</w:t>
            </w:r>
          </w:p>
        </w:tc>
        <w:tc>
          <w:tcPr>
            <w:tcW w:w="850" w:type="dxa"/>
          </w:tcPr>
          <w:p w14:paraId="60F4503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</w:t>
            </w:r>
          </w:p>
        </w:tc>
      </w:tr>
      <w:tr w14:paraId="3BFD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1D3399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F-21</w:t>
            </w:r>
          </w:p>
        </w:tc>
        <w:tc>
          <w:tcPr>
            <w:tcW w:w="1304" w:type="dxa"/>
          </w:tcPr>
          <w:p w14:paraId="65469EF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节目单管理</w:t>
            </w:r>
          </w:p>
        </w:tc>
        <w:tc>
          <w:tcPr>
            <w:tcW w:w="1587" w:type="dxa"/>
          </w:tcPr>
          <w:p w14:paraId="43CB54D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编排节目单</w:t>
            </w:r>
          </w:p>
        </w:tc>
        <w:tc>
          <w:tcPr>
            <w:tcW w:w="3572" w:type="dxa"/>
          </w:tcPr>
          <w:p w14:paraId="1AEB693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成员编排每日节目单，填写日期、时段、节目名称、内容与歌单</w:t>
            </w:r>
          </w:p>
        </w:tc>
        <w:tc>
          <w:tcPr>
            <w:tcW w:w="850" w:type="dxa"/>
          </w:tcPr>
          <w:p w14:paraId="4D7C419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5AED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A87D8E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F-22</w:t>
            </w:r>
          </w:p>
        </w:tc>
        <w:tc>
          <w:tcPr>
            <w:tcW w:w="1304" w:type="dxa"/>
          </w:tcPr>
          <w:p w14:paraId="50C1A8E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节目单管理</w:t>
            </w:r>
          </w:p>
        </w:tc>
        <w:tc>
          <w:tcPr>
            <w:tcW w:w="1587" w:type="dxa"/>
          </w:tcPr>
          <w:p w14:paraId="6BD5D12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发布节目单</w:t>
            </w:r>
          </w:p>
        </w:tc>
        <w:tc>
          <w:tcPr>
            <w:tcW w:w="3572" w:type="dxa"/>
          </w:tcPr>
          <w:p w14:paraId="42D177E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发布节目单并记录发布时间</w:t>
            </w:r>
          </w:p>
        </w:tc>
        <w:tc>
          <w:tcPr>
            <w:tcW w:w="850" w:type="dxa"/>
          </w:tcPr>
          <w:p w14:paraId="37D5E61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22A2D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DD3143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F-23</w:t>
            </w:r>
          </w:p>
        </w:tc>
        <w:tc>
          <w:tcPr>
            <w:tcW w:w="1304" w:type="dxa"/>
          </w:tcPr>
          <w:p w14:paraId="2DEBBA1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节目单管理</w:t>
            </w:r>
          </w:p>
        </w:tc>
        <w:tc>
          <w:tcPr>
            <w:tcW w:w="1587" w:type="dxa"/>
          </w:tcPr>
          <w:p w14:paraId="724755E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节目单搜索</w:t>
            </w:r>
          </w:p>
        </w:tc>
        <w:tc>
          <w:tcPr>
            <w:tcW w:w="3572" w:type="dxa"/>
          </w:tcPr>
          <w:p w14:paraId="72B7AF6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按节目名称与日期搜索节目单</w:t>
            </w:r>
          </w:p>
        </w:tc>
        <w:tc>
          <w:tcPr>
            <w:tcW w:w="850" w:type="dxa"/>
          </w:tcPr>
          <w:p w14:paraId="662970D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M</w:t>
            </w:r>
          </w:p>
        </w:tc>
      </w:tr>
      <w:tr w14:paraId="7A36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A2D7B0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F-24</w:t>
            </w:r>
          </w:p>
        </w:tc>
        <w:tc>
          <w:tcPr>
            <w:tcW w:w="1304" w:type="dxa"/>
          </w:tcPr>
          <w:p w14:paraId="05BF81F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系统支撑</w:t>
            </w:r>
          </w:p>
        </w:tc>
        <w:tc>
          <w:tcPr>
            <w:tcW w:w="1587" w:type="dxa"/>
          </w:tcPr>
          <w:p w14:paraId="4F519F5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定时任务</w:t>
            </w:r>
          </w:p>
        </w:tc>
        <w:tc>
          <w:tcPr>
            <w:tcW w:w="3572" w:type="dxa"/>
          </w:tcPr>
          <w:p w14:paraId="17F8B36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定时统计音频播放量等运行数据</w:t>
            </w:r>
          </w:p>
        </w:tc>
        <w:tc>
          <w:tcPr>
            <w:tcW w:w="850" w:type="dxa"/>
          </w:tcPr>
          <w:p w14:paraId="7D60A2C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C</w:t>
            </w:r>
          </w:p>
        </w:tc>
      </w:tr>
      <w:tr w14:paraId="15EAB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0795FB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F-25</w:t>
            </w:r>
          </w:p>
        </w:tc>
        <w:tc>
          <w:tcPr>
            <w:tcW w:w="1304" w:type="dxa"/>
          </w:tcPr>
          <w:p w14:paraId="5BA2CB0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——</w:t>
            </w:r>
          </w:p>
        </w:tc>
        <w:tc>
          <w:tcPr>
            <w:tcW w:w="1587" w:type="dxa"/>
          </w:tcPr>
          <w:p w14:paraId="7068A31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在线直播</w:t>
            </w:r>
          </w:p>
        </w:tc>
        <w:tc>
          <w:tcPr>
            <w:tcW w:w="3572" w:type="dxa"/>
          </w:tcPr>
          <w:p w14:paraId="600773A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本期不实现音频实时直播，列入后续版本规划</w:t>
            </w:r>
          </w:p>
        </w:tc>
        <w:tc>
          <w:tcPr>
            <w:tcW w:w="850" w:type="dxa"/>
          </w:tcPr>
          <w:p w14:paraId="0FDE191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W</w:t>
            </w:r>
          </w:p>
        </w:tc>
      </w:tr>
      <w:tr w14:paraId="021D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39B8AE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F-26</w:t>
            </w:r>
          </w:p>
        </w:tc>
        <w:tc>
          <w:tcPr>
            <w:tcW w:w="1304" w:type="dxa"/>
          </w:tcPr>
          <w:p w14:paraId="6147580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——</w:t>
            </w:r>
          </w:p>
        </w:tc>
        <w:tc>
          <w:tcPr>
            <w:tcW w:w="1587" w:type="dxa"/>
          </w:tcPr>
          <w:p w14:paraId="2C2085A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移动App与支付打赏</w:t>
            </w:r>
          </w:p>
        </w:tc>
        <w:tc>
          <w:tcPr>
            <w:tcW w:w="3572" w:type="dxa"/>
          </w:tcPr>
          <w:p w14:paraId="5616E49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本期不开发移动客户端，不提供在线支付与打赏功能</w:t>
            </w:r>
          </w:p>
        </w:tc>
        <w:tc>
          <w:tcPr>
            <w:tcW w:w="850" w:type="dxa"/>
          </w:tcPr>
          <w:p w14:paraId="26B4F39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W</w:t>
            </w:r>
          </w:p>
        </w:tc>
      </w:tr>
    </w:tbl>
    <w:p w14:paraId="7B24D74E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3.3.1系统功能模块图</w:t>
      </w:r>
    </w:p>
    <w:p w14:paraId="20D09B52">
      <w:pPr>
        <w:pStyle w:val="30"/>
        <w:keepNext w:val="0"/>
        <w:keepLines w:val="0"/>
        <w:widowControl/>
        <w:suppressLineNumbers w:val="0"/>
        <w:spacing w:before="0" w:after="0" w:line="360" w:lineRule="auto"/>
        <w:ind w:firstLine="0" w:firstLineChars="0"/>
        <w:jc w:val="center"/>
      </w:pPr>
      <w:r>
        <w:drawing>
          <wp:inline distT="0" distB="0" distL="114300" distR="114300">
            <wp:extent cx="5278120" cy="3582670"/>
            <wp:effectExtent l="0" t="0" r="1016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8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70BC">
      <w:pPr>
        <w:spacing w:before="0" w:after="0" w:line="360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/>
          <w:sz w:val="21"/>
        </w:rPr>
        <w:t>图3-2 系统功能模块图</w:t>
      </w:r>
    </w:p>
    <w:p w14:paraId="6911D704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3.3.2系统用例图</w:t>
      </w:r>
    </w:p>
    <w:p w14:paraId="673DF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eastAsia="宋体"/>
          <w:b w:val="0"/>
          <w:sz w:val="24"/>
          <w:u w:val="none"/>
        </w:rPr>
      </w:pPr>
      <w:r>
        <w:drawing>
          <wp:inline distT="0" distB="0" distL="114300" distR="114300">
            <wp:extent cx="5278120" cy="3659505"/>
            <wp:effectExtent l="0" t="0" r="1016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52E1">
      <w:pPr>
        <w:spacing w:before="0" w:after="0" w:line="360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/>
          <w:sz w:val="21"/>
        </w:rPr>
        <w:t>图3-3 系统用例图</w:t>
      </w:r>
    </w:p>
    <w:p w14:paraId="4590C645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3.4系统非功能需求分析</w:t>
      </w:r>
    </w:p>
    <w:p w14:paraId="61A544A7">
      <w:pPr>
        <w:spacing w:before="0" w:after="0" w:line="360" w:lineRule="auto"/>
        <w:ind w:firstLine="480" w:firstLineChars="200"/>
        <w:rPr>
          <w:rFonts w:ascii="Times New Roman" w:hAnsi="Times New Roman" w:eastAsia="宋体"/>
          <w:b w:val="0"/>
          <w:sz w:val="24"/>
          <w:u w:val="none"/>
        </w:rPr>
      </w:pPr>
      <w:r>
        <w:rPr>
          <w:rFonts w:ascii="Times New Roman" w:hAnsi="Times New Roman" w:eastAsia="宋体" w:cs="Times New Roman"/>
          <w:b w:val="0"/>
          <w:sz w:val="24"/>
        </w:rPr>
        <w:t>除功能需求外，系统还应满足性能、安全、可用性、可维护性与可靠性等方面的非功能需求，各项指标须可量化、可验证，具体内容如表3-2所示。</w:t>
      </w:r>
    </w:p>
    <w:p w14:paraId="15AEE3E1">
      <w:pPr>
        <w:spacing w:before="40" w:after="120" w:line="360" w:lineRule="exact"/>
        <w:jc w:val="center"/>
        <w:rPr>
          <w:rFonts w:ascii="Times New Roman" w:hAnsi="Times New Roman" w:eastAsia="宋体"/>
          <w:b w:val="0"/>
          <w:sz w:val="24"/>
          <w:u w:val="none"/>
        </w:rPr>
      </w:pPr>
      <w:r>
        <w:rPr>
          <w:rFonts w:ascii="Times New Roman" w:hAnsi="Times New Roman" w:eastAsia="宋体"/>
          <w:b w:val="0"/>
          <w:sz w:val="21"/>
          <w:u w:val="none"/>
        </w:rPr>
        <w:t>表3-2 系统非功能需求表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975"/>
        <w:gridCol w:w="3050"/>
        <w:gridCol w:w="2316"/>
      </w:tblGrid>
      <w:tr w14:paraId="09BE4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shd w:val="clear" w:color="auto" w:fill="D9D9D9"/>
          </w:tcPr>
          <w:p w14:paraId="3C7AA4DF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类别</w:t>
            </w:r>
          </w:p>
        </w:tc>
        <w:tc>
          <w:tcPr>
            <w:tcW w:w="1984" w:type="dxa"/>
            <w:shd w:val="clear" w:color="auto" w:fill="D9D9D9"/>
          </w:tcPr>
          <w:p w14:paraId="5E4C1576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需求描述</w:t>
            </w:r>
          </w:p>
        </w:tc>
        <w:tc>
          <w:tcPr>
            <w:tcW w:w="3061" w:type="dxa"/>
            <w:shd w:val="clear" w:color="auto" w:fill="D9D9D9"/>
          </w:tcPr>
          <w:p w14:paraId="4A0E2514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量化指标</w:t>
            </w:r>
          </w:p>
        </w:tc>
        <w:tc>
          <w:tcPr>
            <w:tcW w:w="2324" w:type="dxa"/>
            <w:shd w:val="clear" w:color="auto" w:fill="D9D9D9"/>
          </w:tcPr>
          <w:p w14:paraId="43FA403C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验证方式</w:t>
            </w:r>
          </w:p>
        </w:tc>
      </w:tr>
      <w:tr w14:paraId="3641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008C02D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性能</w:t>
            </w:r>
          </w:p>
        </w:tc>
        <w:tc>
          <w:tcPr>
            <w:tcW w:w="1984" w:type="dxa"/>
          </w:tcPr>
          <w:p w14:paraId="199D43B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页面与接口响应速度</w:t>
            </w:r>
          </w:p>
        </w:tc>
        <w:tc>
          <w:tcPr>
            <w:tcW w:w="3061" w:type="dxa"/>
          </w:tcPr>
          <w:p w14:paraId="02D6165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常规页面打开不超过2秒；核心查询接口在校园网环境下响应不超过1秒</w:t>
            </w:r>
          </w:p>
        </w:tc>
        <w:tc>
          <w:tcPr>
            <w:tcW w:w="2324" w:type="dxa"/>
          </w:tcPr>
          <w:p w14:paraId="55DBA00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浏览器开发者工具与接口工具多次测量取均值</w:t>
            </w:r>
          </w:p>
        </w:tc>
      </w:tr>
      <w:tr w14:paraId="03FD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1BFC495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性能</w:t>
            </w:r>
          </w:p>
        </w:tc>
        <w:tc>
          <w:tcPr>
            <w:tcW w:w="1984" w:type="dxa"/>
          </w:tcPr>
          <w:p w14:paraId="3BC81E1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并发承载能力</w:t>
            </w:r>
          </w:p>
        </w:tc>
        <w:tc>
          <w:tcPr>
            <w:tcW w:w="3061" w:type="dxa"/>
          </w:tcPr>
          <w:p w14:paraId="1B48407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满足广播站日常业务量，支持约100名用户同时在线操作</w:t>
            </w:r>
          </w:p>
        </w:tc>
        <w:tc>
          <w:tcPr>
            <w:tcW w:w="2324" w:type="dxa"/>
          </w:tcPr>
          <w:p w14:paraId="57B216A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使用JMeter进行并发测试</w:t>
            </w:r>
          </w:p>
        </w:tc>
      </w:tr>
      <w:tr w14:paraId="2B5A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428071C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安全</w:t>
            </w:r>
          </w:p>
        </w:tc>
        <w:tc>
          <w:tcPr>
            <w:tcW w:w="1984" w:type="dxa"/>
          </w:tcPr>
          <w:p w14:paraId="33ACD76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密码存储</w:t>
            </w:r>
          </w:p>
        </w:tc>
        <w:tc>
          <w:tcPr>
            <w:tcW w:w="3061" w:type="dxa"/>
          </w:tcPr>
          <w:p w14:paraId="4C489CE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密码经MD5摘要后存储，数据库中不出现明文密码</w:t>
            </w:r>
          </w:p>
        </w:tc>
        <w:tc>
          <w:tcPr>
            <w:tcW w:w="2324" w:type="dxa"/>
          </w:tcPr>
          <w:p w14:paraId="0795B6A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检查数据库password字段内容</w:t>
            </w:r>
          </w:p>
        </w:tc>
      </w:tr>
      <w:tr w14:paraId="7EA0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71BC898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安全</w:t>
            </w:r>
          </w:p>
        </w:tc>
        <w:tc>
          <w:tcPr>
            <w:tcW w:w="1984" w:type="dxa"/>
          </w:tcPr>
          <w:p w14:paraId="634A113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访问控制</w:t>
            </w:r>
          </w:p>
        </w:tc>
        <w:tc>
          <w:tcPr>
            <w:tcW w:w="3061" w:type="dxa"/>
          </w:tcPr>
          <w:p w14:paraId="49F95F8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管理类接口仅广播站成员可调用，未登录或角色不符时返回错误提示</w:t>
            </w:r>
          </w:p>
        </w:tc>
        <w:tc>
          <w:tcPr>
            <w:tcW w:w="2324" w:type="dxa"/>
          </w:tcPr>
          <w:p w14:paraId="6B42990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以不同角色账号交叉调用接口验证</w:t>
            </w:r>
          </w:p>
        </w:tc>
      </w:tr>
      <w:tr w14:paraId="731A1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70A26B0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安全</w:t>
            </w:r>
          </w:p>
        </w:tc>
        <w:tc>
          <w:tcPr>
            <w:tcW w:w="1984" w:type="dxa"/>
          </w:tcPr>
          <w:p w14:paraId="700DE20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文件上传安全</w:t>
            </w:r>
          </w:p>
        </w:tc>
        <w:tc>
          <w:tcPr>
            <w:tcW w:w="3061" w:type="dxa"/>
          </w:tcPr>
          <w:p w14:paraId="021554D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音频上传限定文件格式，大小不超过50MB，文件以UUID重命名</w:t>
            </w:r>
          </w:p>
        </w:tc>
        <w:tc>
          <w:tcPr>
            <w:tcW w:w="2324" w:type="dxa"/>
          </w:tcPr>
          <w:p w14:paraId="7ED3713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构造非法格式与超大文件验证</w:t>
            </w:r>
          </w:p>
        </w:tc>
      </w:tr>
      <w:tr w14:paraId="44C5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700BFF0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可用性</w:t>
            </w:r>
          </w:p>
        </w:tc>
        <w:tc>
          <w:tcPr>
            <w:tcW w:w="1984" w:type="dxa"/>
          </w:tcPr>
          <w:p w14:paraId="5BA0DAD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浏览器兼容</w:t>
            </w:r>
          </w:p>
        </w:tc>
        <w:tc>
          <w:tcPr>
            <w:tcW w:w="3061" w:type="dxa"/>
          </w:tcPr>
          <w:p w14:paraId="4499894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支持Chrome、Edge主流浏览器最新两个大版本</w:t>
            </w:r>
          </w:p>
        </w:tc>
        <w:tc>
          <w:tcPr>
            <w:tcW w:w="2324" w:type="dxa"/>
          </w:tcPr>
          <w:p w14:paraId="6940B62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在主流浏览器中逐项实测</w:t>
            </w:r>
          </w:p>
        </w:tc>
      </w:tr>
      <w:tr w14:paraId="7857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4CEF721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可用性</w:t>
            </w:r>
          </w:p>
        </w:tc>
        <w:tc>
          <w:tcPr>
            <w:tcW w:w="1984" w:type="dxa"/>
          </w:tcPr>
          <w:p w14:paraId="70DCD70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操作易用性</w:t>
            </w:r>
          </w:p>
        </w:tc>
        <w:tc>
          <w:tcPr>
            <w:tcW w:w="3061" w:type="dxa"/>
          </w:tcPr>
          <w:p w14:paraId="4D153BA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点歌、投稿等核心操作3步以内完成，页面提示信息清晰</w:t>
            </w:r>
          </w:p>
        </w:tc>
        <w:tc>
          <w:tcPr>
            <w:tcW w:w="2324" w:type="dxa"/>
          </w:tcPr>
          <w:p w14:paraId="570E785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按照业务流程走查</w:t>
            </w:r>
          </w:p>
        </w:tc>
      </w:tr>
      <w:tr w14:paraId="5992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35B48EB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可维护性</w:t>
            </w:r>
          </w:p>
        </w:tc>
        <w:tc>
          <w:tcPr>
            <w:tcW w:w="1984" w:type="dxa"/>
          </w:tcPr>
          <w:p w14:paraId="207E866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代码规范</w:t>
            </w:r>
          </w:p>
        </w:tc>
        <w:tc>
          <w:tcPr>
            <w:tcW w:w="3061" w:type="dxa"/>
          </w:tcPr>
          <w:p w14:paraId="5126D70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采用分层架构，包结构清晰，关键逻辑配有注释</w:t>
            </w:r>
          </w:p>
        </w:tc>
        <w:tc>
          <w:tcPr>
            <w:tcW w:w="2324" w:type="dxa"/>
          </w:tcPr>
          <w:p w14:paraId="44884AF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代码评审与走查</w:t>
            </w:r>
          </w:p>
        </w:tc>
      </w:tr>
      <w:tr w14:paraId="1280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</w:tcPr>
          <w:p w14:paraId="660D8A2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可靠性</w:t>
            </w:r>
          </w:p>
        </w:tc>
        <w:tc>
          <w:tcPr>
            <w:tcW w:w="1984" w:type="dxa"/>
          </w:tcPr>
          <w:p w14:paraId="40C8231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数据可靠性</w:t>
            </w:r>
          </w:p>
        </w:tc>
        <w:tc>
          <w:tcPr>
            <w:tcW w:w="3061" w:type="dxa"/>
          </w:tcPr>
          <w:p w14:paraId="3A7E7AA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审核、发布等关键操作结果即时持久化，服务重启后数据不丢失</w:t>
            </w:r>
          </w:p>
        </w:tc>
        <w:tc>
          <w:tcPr>
            <w:tcW w:w="2324" w:type="dxa"/>
          </w:tcPr>
          <w:p w14:paraId="630306C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重启服务后核对业务数据</w:t>
            </w:r>
          </w:p>
        </w:tc>
      </w:tr>
    </w:tbl>
    <w:p w14:paraId="7844E076">
      <w:r>
        <w:br w:type="page"/>
      </w:r>
    </w:p>
    <w:p w14:paraId="57B6EB24">
      <w:pPr>
        <w:keepNext/>
        <w:spacing w:before="280" w:after="160" w:line="460" w:lineRule="exact"/>
        <w:ind w:firstLine="0"/>
      </w:pPr>
      <w:r>
        <w:rPr>
          <w:rFonts w:ascii="Times New Roman" w:hAnsi="Times New Roman" w:eastAsia="黑体"/>
          <w:b w:val="0"/>
          <w:sz w:val="30"/>
        </w:rPr>
        <w:t>第4章系统设计</w:t>
      </w:r>
    </w:p>
    <w:p w14:paraId="46D6EEB7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4.1系统总体架构设计</w:t>
      </w:r>
    </w:p>
    <w:p w14:paraId="013E2E02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系统采用B/S架构与经典的分层结构进行设计。后端基于Spring Boot 2.7.14搭建，持久层使用MyBatis-Plus 3.5.3，数据库采用MySQL 8.0并通过Druid连接池管理连接；前端使用HTML、CSS与JavaScript编写页面，通过HTTP接口与后端交互，后端以统一的Result结构返回数据。系统各层次的职责与关键实现如表4-1所示。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12"/>
        <w:gridCol w:w="3005"/>
      </w:tblGrid>
      <w:tr w14:paraId="55DF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D9D9"/>
          </w:tcPr>
          <w:p w14:paraId="00C34DBF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层次</w:t>
            </w:r>
          </w:p>
        </w:tc>
        <w:tc>
          <w:tcPr>
            <w:tcW w:w="3912" w:type="dxa"/>
            <w:shd w:val="clear" w:color="auto" w:fill="D9D9D9"/>
          </w:tcPr>
          <w:p w14:paraId="3442F310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职责</w:t>
            </w:r>
          </w:p>
        </w:tc>
        <w:tc>
          <w:tcPr>
            <w:tcW w:w="3005" w:type="dxa"/>
            <w:shd w:val="clear" w:color="auto" w:fill="D9D9D9"/>
          </w:tcPr>
          <w:p w14:paraId="05525DF5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关键实现</w:t>
            </w:r>
          </w:p>
        </w:tc>
      </w:tr>
      <w:tr w14:paraId="4357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1A79C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Controller层</w:t>
            </w:r>
          </w:p>
        </w:tc>
        <w:tc>
          <w:tcPr>
            <w:tcW w:w="3912" w:type="dxa"/>
          </w:tcPr>
          <w:p w14:paraId="66CEE2D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接收请求、接收与校验参数、调用Service、以统一Result结构返回</w:t>
            </w:r>
          </w:p>
        </w:tc>
        <w:tc>
          <w:tcPr>
            <w:tcW w:w="3005" w:type="dxa"/>
          </w:tcPr>
          <w:p w14:paraId="40D96B0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@RestController、@RequestMapping、Result</w:t>
            </w:r>
          </w:p>
        </w:tc>
      </w:tr>
      <w:tr w14:paraId="1118E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D6D14B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Service层</w:t>
            </w:r>
          </w:p>
        </w:tc>
        <w:tc>
          <w:tcPr>
            <w:tcW w:w="3912" w:type="dxa"/>
          </w:tcPr>
          <w:p w14:paraId="30C57B8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处理业务逻辑、控制事务</w:t>
            </w:r>
          </w:p>
        </w:tc>
        <w:tc>
          <w:tcPr>
            <w:tcW w:w="3005" w:type="dxa"/>
          </w:tcPr>
          <w:p w14:paraId="3F40425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@Service、@Transactional</w:t>
            </w:r>
          </w:p>
        </w:tc>
      </w:tr>
      <w:tr w14:paraId="3003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0BD53E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Mapper层</w:t>
            </w:r>
          </w:p>
        </w:tc>
        <w:tc>
          <w:tcPr>
            <w:tcW w:w="3912" w:type="dxa"/>
          </w:tcPr>
          <w:p w14:paraId="3719A38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数据访问，提供基础CRUD与自定义查询能力</w:t>
            </w:r>
          </w:p>
        </w:tc>
        <w:tc>
          <w:tcPr>
            <w:tcW w:w="3005" w:type="dxa"/>
          </w:tcPr>
          <w:p w14:paraId="55F7454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MyBatis-Plus BaseMapper、Mapper XML</w:t>
            </w:r>
          </w:p>
        </w:tc>
      </w:tr>
      <w:tr w14:paraId="5A3A9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1EAD8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公共模块</w:t>
            </w:r>
          </w:p>
        </w:tc>
        <w:tc>
          <w:tcPr>
            <w:tcW w:w="3912" w:type="dxa"/>
          </w:tcPr>
          <w:p w14:paraId="64F81B9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统一返回结构、错误码枚举、业务异常与全局异常处理</w:t>
            </w:r>
          </w:p>
        </w:tc>
        <w:tc>
          <w:tcPr>
            <w:tcW w:w="3005" w:type="dxa"/>
          </w:tcPr>
          <w:p w14:paraId="4D1BDC4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Result、ErrorCode、BizException、GlobalExceptionHandler</w:t>
            </w:r>
          </w:p>
        </w:tc>
      </w:tr>
    </w:tbl>
    <w:p w14:paraId="50A00A5B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4.2系统功能模块设计</w:t>
      </w:r>
    </w:p>
    <w:p w14:paraId="6AAFE9E0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在功能需求的基础上按照高内聚、低耦合的原则划分为六个模块。用户模块以HttpSession为中心管理注册、登录与退出状态；点歌模块与投稿模块采用统一的“提交—待审核—审核”状态流转设计，以状态字段记录pending、approved、rejected，审核时同步写入审核时间；音频模块将音频文件以UUID重命名后存储到服务器磁盘，数据库仅保存标题、路径、大小等元数据；留言模块支持留言与成员回复；节目单模块按日期与时段编排节目，并维护草稿与已发布两种状态。各模块通过Service层对外提供业务能力，模块之间以用户标识进行逻辑关联、不直接耦合，便于独立开发与测试。</w:t>
      </w:r>
    </w:p>
    <w:p w14:paraId="026B29AF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4.3系统关键接口设计</w:t>
      </w:r>
    </w:p>
    <w:p w14:paraId="7C8BC6E8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按照业务划分为用户、点歌、投稿、音频、留言、节目单六个模块。接口URL采用“/api/模块/动作”的约定，其中/api为应用上下文路径，并以HTTP方法区分操作类型：POST表示注册、登录、提交等动作，GET表示查询，PUT表示修改与审核，DELETE表示删除。相较于严格的名词复数式REST风格，“模块加动作”的URL表意直接、与校园业务术语一致，便于课程项目的前后端协作与接口调试。</w:t>
      </w:r>
    </w:p>
    <w:p w14:paraId="7E7780A4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系统的登录状态基于HttpSession维护：用户登录成功后，其用户对象写入服务器端Session；需要身份识别的接口从Session中读取登录用户，或结合用户参数校验角色，未登录或角色不符时返回相应的错误提示。系统核心接口清单如表4-1所示，接口错误码约定如下表所示。</w:t>
      </w:r>
    </w:p>
    <w:p w14:paraId="6BADF09E">
      <w:pPr>
        <w:spacing w:before="40" w:after="120" w:line="360" w:lineRule="exact"/>
        <w:jc w:val="center"/>
        <w:rPr>
          <w:rFonts w:ascii="Times New Roman" w:hAnsi="Times New Roman" w:eastAsia="楷体"/>
          <w:b w:val="0"/>
          <w:color w:val="7F7F7F"/>
          <w:sz w:val="21"/>
          <w:u w:val="none"/>
        </w:rPr>
      </w:pPr>
      <w:r>
        <w:rPr>
          <w:rFonts w:ascii="Times New Roman" w:hAnsi="Times New Roman" w:eastAsia="宋体"/>
          <w:b w:val="0"/>
          <w:sz w:val="21"/>
          <w:u w:val="none"/>
        </w:rPr>
        <w:t>表4-1 核心接口清单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247"/>
        <w:gridCol w:w="2494"/>
        <w:gridCol w:w="2438"/>
        <w:gridCol w:w="1191"/>
      </w:tblGrid>
      <w:tr w14:paraId="2640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9D9D9"/>
          </w:tcPr>
          <w:p w14:paraId="7884998E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w="1247" w:type="dxa"/>
            <w:shd w:val="clear" w:color="auto" w:fill="D9D9D9"/>
          </w:tcPr>
          <w:p w14:paraId="644931C9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HTTP方法</w:t>
            </w:r>
          </w:p>
        </w:tc>
        <w:tc>
          <w:tcPr>
            <w:tcW w:w="2494" w:type="dxa"/>
            <w:shd w:val="clear" w:color="auto" w:fill="D9D9D9"/>
          </w:tcPr>
          <w:p w14:paraId="73BF43D9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URL路径</w:t>
            </w:r>
          </w:p>
        </w:tc>
        <w:tc>
          <w:tcPr>
            <w:tcW w:w="2438" w:type="dxa"/>
            <w:shd w:val="clear" w:color="auto" w:fill="D9D9D9"/>
          </w:tcPr>
          <w:p w14:paraId="0ED02719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功能说明</w:t>
            </w:r>
          </w:p>
        </w:tc>
        <w:tc>
          <w:tcPr>
            <w:tcW w:w="1191" w:type="dxa"/>
            <w:shd w:val="clear" w:color="auto" w:fill="D9D9D9"/>
          </w:tcPr>
          <w:p w14:paraId="4E65C56C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是否需鉴权</w:t>
            </w:r>
          </w:p>
        </w:tc>
      </w:tr>
      <w:tr w14:paraId="4CBC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79AD64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API-01</w:t>
            </w:r>
          </w:p>
        </w:tc>
        <w:tc>
          <w:tcPr>
            <w:tcW w:w="1247" w:type="dxa"/>
          </w:tcPr>
          <w:p w14:paraId="2D7B7BA7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515390F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/api/user/register</w:t>
            </w:r>
          </w:p>
        </w:tc>
        <w:tc>
          <w:tcPr>
            <w:tcW w:w="2438" w:type="dxa"/>
          </w:tcPr>
          <w:p w14:paraId="2AE0E62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用户注册</w:t>
            </w:r>
          </w:p>
        </w:tc>
        <w:tc>
          <w:tcPr>
            <w:tcW w:w="1191" w:type="dxa"/>
          </w:tcPr>
          <w:p w14:paraId="380D565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4F77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2054C8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API-02</w:t>
            </w:r>
          </w:p>
        </w:tc>
        <w:tc>
          <w:tcPr>
            <w:tcW w:w="1247" w:type="dxa"/>
          </w:tcPr>
          <w:p w14:paraId="0672C11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3585222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/api/user/login</w:t>
            </w:r>
          </w:p>
        </w:tc>
        <w:tc>
          <w:tcPr>
            <w:tcW w:w="2438" w:type="dxa"/>
          </w:tcPr>
          <w:p w14:paraId="702776D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用户登录，登录信息写入Session</w:t>
            </w:r>
          </w:p>
        </w:tc>
        <w:tc>
          <w:tcPr>
            <w:tcW w:w="1191" w:type="dxa"/>
          </w:tcPr>
          <w:p w14:paraId="2882ED2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5210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E3BAB5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API-03</w:t>
            </w:r>
          </w:p>
        </w:tc>
        <w:tc>
          <w:tcPr>
            <w:tcW w:w="1247" w:type="dxa"/>
          </w:tcPr>
          <w:p w14:paraId="01C1A90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59FA658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/api/user/info</w:t>
            </w:r>
          </w:p>
        </w:tc>
        <w:tc>
          <w:tcPr>
            <w:tcW w:w="2438" w:type="dxa"/>
          </w:tcPr>
          <w:p w14:paraId="50B7D57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获取当前登录用户信息</w:t>
            </w:r>
          </w:p>
        </w:tc>
        <w:tc>
          <w:tcPr>
            <w:tcW w:w="1191" w:type="dxa"/>
          </w:tcPr>
          <w:p w14:paraId="359C72A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</w:t>
            </w:r>
          </w:p>
        </w:tc>
      </w:tr>
      <w:tr w14:paraId="14C03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F0A1F1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API-04</w:t>
            </w:r>
          </w:p>
        </w:tc>
        <w:tc>
          <w:tcPr>
            <w:tcW w:w="1247" w:type="dxa"/>
          </w:tcPr>
          <w:p w14:paraId="6E17136F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61B34EF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/api/user/logout</w:t>
            </w:r>
          </w:p>
        </w:tc>
        <w:tc>
          <w:tcPr>
            <w:tcW w:w="2438" w:type="dxa"/>
          </w:tcPr>
          <w:p w14:paraId="16E89E8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退出登录</w:t>
            </w:r>
          </w:p>
        </w:tc>
        <w:tc>
          <w:tcPr>
            <w:tcW w:w="1191" w:type="dxa"/>
          </w:tcPr>
          <w:p w14:paraId="3CE7D25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</w:t>
            </w:r>
          </w:p>
        </w:tc>
      </w:tr>
      <w:tr w14:paraId="68AFC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4" w:type="dxa"/>
          </w:tcPr>
          <w:p w14:paraId="5B61AED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API-05</w:t>
            </w:r>
          </w:p>
        </w:tc>
        <w:tc>
          <w:tcPr>
            <w:tcW w:w="1247" w:type="dxa"/>
          </w:tcPr>
          <w:p w14:paraId="05F403C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112381E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/api/song/add?userId=</w:t>
            </w:r>
          </w:p>
        </w:tc>
        <w:tc>
          <w:tcPr>
            <w:tcW w:w="2438" w:type="dxa"/>
          </w:tcPr>
          <w:p w14:paraId="6D23AED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学生提交点歌申请</w:t>
            </w:r>
          </w:p>
        </w:tc>
        <w:tc>
          <w:tcPr>
            <w:tcW w:w="1191" w:type="dxa"/>
          </w:tcPr>
          <w:p w14:paraId="10527ACF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</w:t>
            </w:r>
          </w:p>
        </w:tc>
      </w:tr>
      <w:tr w14:paraId="4F58A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1D3DD5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API-06</w:t>
            </w:r>
          </w:p>
        </w:tc>
        <w:tc>
          <w:tcPr>
            <w:tcW w:w="1247" w:type="dxa"/>
          </w:tcPr>
          <w:p w14:paraId="6E5DB63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47D22CB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/api/song/my?userId=</w:t>
            </w:r>
          </w:p>
        </w:tc>
        <w:tc>
          <w:tcPr>
            <w:tcW w:w="2438" w:type="dxa"/>
          </w:tcPr>
          <w:p w14:paraId="357D1CC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查询本人的点歌记录</w:t>
            </w:r>
          </w:p>
        </w:tc>
        <w:tc>
          <w:tcPr>
            <w:tcW w:w="1191" w:type="dxa"/>
          </w:tcPr>
          <w:p w14:paraId="31426C4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</w:t>
            </w:r>
          </w:p>
        </w:tc>
      </w:tr>
      <w:tr w14:paraId="61F7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1FEC62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API-07</w:t>
            </w:r>
          </w:p>
        </w:tc>
        <w:tc>
          <w:tcPr>
            <w:tcW w:w="1247" w:type="dxa"/>
          </w:tcPr>
          <w:p w14:paraId="633F97E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6F18D50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/api/song/list</w:t>
            </w:r>
          </w:p>
        </w:tc>
        <w:tc>
          <w:tcPr>
            <w:tcW w:w="2438" w:type="dxa"/>
          </w:tcPr>
          <w:p w14:paraId="0D1EEBF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查询全部点歌（含学生信息）</w:t>
            </w:r>
          </w:p>
        </w:tc>
        <w:tc>
          <w:tcPr>
            <w:tcW w:w="1191" w:type="dxa"/>
          </w:tcPr>
          <w:p w14:paraId="4BF198E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</w:t>
            </w:r>
          </w:p>
        </w:tc>
      </w:tr>
      <w:tr w14:paraId="7323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882082F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API-08</w:t>
            </w:r>
          </w:p>
        </w:tc>
        <w:tc>
          <w:tcPr>
            <w:tcW w:w="1247" w:type="dxa"/>
          </w:tcPr>
          <w:p w14:paraId="2CB1FE9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178028E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/api/song/pending</w:t>
            </w:r>
          </w:p>
        </w:tc>
        <w:tc>
          <w:tcPr>
            <w:tcW w:w="2438" w:type="dxa"/>
          </w:tcPr>
          <w:p w14:paraId="0A44D41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查询待审核点歌</w:t>
            </w:r>
          </w:p>
        </w:tc>
        <w:tc>
          <w:tcPr>
            <w:tcW w:w="1191" w:type="dxa"/>
          </w:tcPr>
          <w:p w14:paraId="333F8822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是（成员）</w:t>
            </w:r>
          </w:p>
        </w:tc>
      </w:tr>
      <w:tr w14:paraId="3B18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0733DBD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API-09</w:t>
            </w:r>
          </w:p>
        </w:tc>
        <w:tc>
          <w:tcPr>
            <w:tcW w:w="1247" w:type="dxa"/>
          </w:tcPr>
          <w:p w14:paraId="74D71062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PUT</w:t>
            </w:r>
          </w:p>
        </w:tc>
        <w:tc>
          <w:tcPr>
            <w:tcW w:w="2494" w:type="dxa"/>
          </w:tcPr>
          <w:p w14:paraId="0724F58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/api/song/audit/{id}?status=&amp;userId=</w:t>
            </w:r>
          </w:p>
        </w:tc>
        <w:tc>
          <w:tcPr>
            <w:tcW w:w="2438" w:type="dxa"/>
          </w:tcPr>
          <w:p w14:paraId="313C08E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审核点歌</w:t>
            </w:r>
          </w:p>
        </w:tc>
        <w:tc>
          <w:tcPr>
            <w:tcW w:w="1191" w:type="dxa"/>
          </w:tcPr>
          <w:p w14:paraId="1D3B411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是（成员）</w:t>
            </w:r>
          </w:p>
        </w:tc>
      </w:tr>
      <w:tr w14:paraId="52D34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1EB32E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API-10</w:t>
            </w:r>
          </w:p>
        </w:tc>
        <w:tc>
          <w:tcPr>
            <w:tcW w:w="1247" w:type="dxa"/>
          </w:tcPr>
          <w:p w14:paraId="7B70077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77E32B7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/api/song/search?keyword=&amp;status=</w:t>
            </w:r>
          </w:p>
        </w:tc>
        <w:tc>
          <w:tcPr>
            <w:tcW w:w="2438" w:type="dxa"/>
          </w:tcPr>
          <w:p w14:paraId="370086C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按关键字与状态搜索点歌</w:t>
            </w:r>
          </w:p>
        </w:tc>
        <w:tc>
          <w:tcPr>
            <w:tcW w:w="1191" w:type="dxa"/>
          </w:tcPr>
          <w:p w14:paraId="0E2703A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75E3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C9C21F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API-11</w:t>
            </w:r>
          </w:p>
        </w:tc>
        <w:tc>
          <w:tcPr>
            <w:tcW w:w="1247" w:type="dxa"/>
          </w:tcPr>
          <w:p w14:paraId="2BFD38D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60F651E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/api/article/add?userId=</w:t>
            </w:r>
          </w:p>
        </w:tc>
        <w:tc>
          <w:tcPr>
            <w:tcW w:w="2438" w:type="dxa"/>
          </w:tcPr>
          <w:p w14:paraId="246FB8A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提交投稿文章</w:t>
            </w:r>
          </w:p>
        </w:tc>
        <w:tc>
          <w:tcPr>
            <w:tcW w:w="1191" w:type="dxa"/>
          </w:tcPr>
          <w:p w14:paraId="519C6857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</w:t>
            </w:r>
          </w:p>
        </w:tc>
      </w:tr>
      <w:tr w14:paraId="485E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B268F42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API-12</w:t>
            </w:r>
          </w:p>
        </w:tc>
        <w:tc>
          <w:tcPr>
            <w:tcW w:w="1247" w:type="dxa"/>
          </w:tcPr>
          <w:p w14:paraId="4E135539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PUT</w:t>
            </w:r>
          </w:p>
        </w:tc>
        <w:tc>
          <w:tcPr>
            <w:tcW w:w="2494" w:type="dxa"/>
          </w:tcPr>
          <w:p w14:paraId="275F508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/api/article/audit/{id}?status=&amp;userId=</w:t>
            </w:r>
          </w:p>
        </w:tc>
        <w:tc>
          <w:tcPr>
            <w:tcW w:w="2438" w:type="dxa"/>
          </w:tcPr>
          <w:p w14:paraId="27A941D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审核投稿稿件</w:t>
            </w:r>
          </w:p>
        </w:tc>
        <w:tc>
          <w:tcPr>
            <w:tcW w:w="1191" w:type="dxa"/>
          </w:tcPr>
          <w:p w14:paraId="530AFC6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是（成员）</w:t>
            </w:r>
          </w:p>
        </w:tc>
      </w:tr>
      <w:tr w14:paraId="2C27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7448E7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API-13</w:t>
            </w:r>
          </w:p>
        </w:tc>
        <w:tc>
          <w:tcPr>
            <w:tcW w:w="1247" w:type="dxa"/>
          </w:tcPr>
          <w:p w14:paraId="29999CB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4460ECC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/api/article/list</w:t>
            </w:r>
          </w:p>
        </w:tc>
        <w:tc>
          <w:tcPr>
            <w:tcW w:w="2438" w:type="dxa"/>
          </w:tcPr>
          <w:p w14:paraId="2AC2046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查询全部稿件</w:t>
            </w:r>
          </w:p>
        </w:tc>
        <w:tc>
          <w:tcPr>
            <w:tcW w:w="1191" w:type="dxa"/>
          </w:tcPr>
          <w:p w14:paraId="4C32D5E9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1582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2C7F875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API-14</w:t>
            </w:r>
          </w:p>
        </w:tc>
        <w:tc>
          <w:tcPr>
            <w:tcW w:w="1247" w:type="dxa"/>
          </w:tcPr>
          <w:p w14:paraId="1BA36BE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4E70270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/api/article/search?title=&amp;status=</w:t>
            </w:r>
          </w:p>
        </w:tc>
        <w:tc>
          <w:tcPr>
            <w:tcW w:w="2438" w:type="dxa"/>
          </w:tcPr>
          <w:p w14:paraId="39E6EE1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按标题与状态搜索稿件</w:t>
            </w:r>
          </w:p>
        </w:tc>
        <w:tc>
          <w:tcPr>
            <w:tcW w:w="1191" w:type="dxa"/>
          </w:tcPr>
          <w:p w14:paraId="6726E51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289B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626B90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API-15</w:t>
            </w:r>
          </w:p>
        </w:tc>
        <w:tc>
          <w:tcPr>
            <w:tcW w:w="1247" w:type="dxa"/>
          </w:tcPr>
          <w:p w14:paraId="47D83425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24278ED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/api/audio/upload</w:t>
            </w:r>
          </w:p>
        </w:tc>
        <w:tc>
          <w:tcPr>
            <w:tcW w:w="2438" w:type="dxa"/>
          </w:tcPr>
          <w:p w14:paraId="6E30FA7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上传音频（multipart表单）</w:t>
            </w:r>
          </w:p>
        </w:tc>
        <w:tc>
          <w:tcPr>
            <w:tcW w:w="1191" w:type="dxa"/>
          </w:tcPr>
          <w:p w14:paraId="7CF293F9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是（成员）</w:t>
            </w:r>
          </w:p>
        </w:tc>
      </w:tr>
      <w:tr w14:paraId="73FF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D94CE0D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API-16</w:t>
            </w:r>
          </w:p>
        </w:tc>
        <w:tc>
          <w:tcPr>
            <w:tcW w:w="1247" w:type="dxa"/>
          </w:tcPr>
          <w:p w14:paraId="5CB365F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2294F87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/api/audio/list</w:t>
            </w:r>
          </w:p>
        </w:tc>
        <w:tc>
          <w:tcPr>
            <w:tcW w:w="2438" w:type="dxa"/>
          </w:tcPr>
          <w:p w14:paraId="08F83F8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查询在线音频列表</w:t>
            </w:r>
          </w:p>
        </w:tc>
        <w:tc>
          <w:tcPr>
            <w:tcW w:w="1191" w:type="dxa"/>
          </w:tcPr>
          <w:p w14:paraId="7C778359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53C8A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22B56C7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API-17</w:t>
            </w:r>
          </w:p>
        </w:tc>
        <w:tc>
          <w:tcPr>
            <w:tcW w:w="1247" w:type="dxa"/>
          </w:tcPr>
          <w:p w14:paraId="3FADD268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3FBB394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/api/audio/download/{id}</w:t>
            </w:r>
          </w:p>
        </w:tc>
        <w:tc>
          <w:tcPr>
            <w:tcW w:w="2438" w:type="dxa"/>
          </w:tcPr>
          <w:p w14:paraId="3C3D90D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下载音频文件</w:t>
            </w:r>
          </w:p>
        </w:tc>
        <w:tc>
          <w:tcPr>
            <w:tcW w:w="1191" w:type="dxa"/>
          </w:tcPr>
          <w:p w14:paraId="584B861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6A262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513E61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API-18</w:t>
            </w:r>
          </w:p>
        </w:tc>
        <w:tc>
          <w:tcPr>
            <w:tcW w:w="1247" w:type="dxa"/>
          </w:tcPr>
          <w:p w14:paraId="6E84B49F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61BF4BB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/api/message/add?userId=</w:t>
            </w:r>
          </w:p>
        </w:tc>
        <w:tc>
          <w:tcPr>
            <w:tcW w:w="2438" w:type="dxa"/>
          </w:tcPr>
          <w:p w14:paraId="6A1BAC8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发表留言</w:t>
            </w:r>
          </w:p>
        </w:tc>
        <w:tc>
          <w:tcPr>
            <w:tcW w:w="1191" w:type="dxa"/>
          </w:tcPr>
          <w:p w14:paraId="2F21593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</w:t>
            </w:r>
          </w:p>
        </w:tc>
      </w:tr>
      <w:tr w14:paraId="6E0D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A63E116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API-19</w:t>
            </w:r>
          </w:p>
        </w:tc>
        <w:tc>
          <w:tcPr>
            <w:tcW w:w="1247" w:type="dxa"/>
          </w:tcPr>
          <w:p w14:paraId="1D7DD994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PUT</w:t>
            </w:r>
          </w:p>
        </w:tc>
        <w:tc>
          <w:tcPr>
            <w:tcW w:w="2494" w:type="dxa"/>
          </w:tcPr>
          <w:p w14:paraId="0E99B33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/api/message/reply/{id}?reply=&amp;userId=</w:t>
            </w:r>
          </w:p>
        </w:tc>
        <w:tc>
          <w:tcPr>
            <w:tcW w:w="2438" w:type="dxa"/>
          </w:tcPr>
          <w:p w14:paraId="51F7945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回复留言</w:t>
            </w:r>
          </w:p>
        </w:tc>
        <w:tc>
          <w:tcPr>
            <w:tcW w:w="1191" w:type="dxa"/>
          </w:tcPr>
          <w:p w14:paraId="2D76664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是（成员）</w:t>
            </w:r>
          </w:p>
        </w:tc>
      </w:tr>
      <w:tr w14:paraId="3E4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DBB150C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API-20</w:t>
            </w:r>
          </w:p>
        </w:tc>
        <w:tc>
          <w:tcPr>
            <w:tcW w:w="1247" w:type="dxa"/>
          </w:tcPr>
          <w:p w14:paraId="1E8090B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3D56DCD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/api/message/list</w:t>
            </w:r>
          </w:p>
        </w:tc>
        <w:tc>
          <w:tcPr>
            <w:tcW w:w="2438" w:type="dxa"/>
          </w:tcPr>
          <w:p w14:paraId="1A3913C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查询留言列表</w:t>
            </w:r>
          </w:p>
        </w:tc>
        <w:tc>
          <w:tcPr>
            <w:tcW w:w="1191" w:type="dxa"/>
          </w:tcPr>
          <w:p w14:paraId="35329B51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0F26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5BC1D2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API-21</w:t>
            </w:r>
          </w:p>
        </w:tc>
        <w:tc>
          <w:tcPr>
            <w:tcW w:w="1247" w:type="dxa"/>
          </w:tcPr>
          <w:p w14:paraId="533C1240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POST</w:t>
            </w:r>
          </w:p>
        </w:tc>
        <w:tc>
          <w:tcPr>
            <w:tcW w:w="2494" w:type="dxa"/>
          </w:tcPr>
          <w:p w14:paraId="36E62A9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/api/program/publish?userId=</w:t>
            </w:r>
          </w:p>
        </w:tc>
        <w:tc>
          <w:tcPr>
            <w:tcW w:w="2438" w:type="dxa"/>
          </w:tcPr>
          <w:p w14:paraId="752B2B8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发布节目单</w:t>
            </w:r>
          </w:p>
        </w:tc>
        <w:tc>
          <w:tcPr>
            <w:tcW w:w="1191" w:type="dxa"/>
          </w:tcPr>
          <w:p w14:paraId="315269A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是（成员）</w:t>
            </w:r>
          </w:p>
        </w:tc>
      </w:tr>
      <w:tr w14:paraId="56F2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35CF1E3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API-22</w:t>
            </w:r>
          </w:p>
        </w:tc>
        <w:tc>
          <w:tcPr>
            <w:tcW w:w="1247" w:type="dxa"/>
          </w:tcPr>
          <w:p w14:paraId="54761A27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2A47D67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/api/program/list</w:t>
            </w:r>
          </w:p>
        </w:tc>
        <w:tc>
          <w:tcPr>
            <w:tcW w:w="2438" w:type="dxa"/>
          </w:tcPr>
          <w:p w14:paraId="038AFD8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查询节目单列表</w:t>
            </w:r>
          </w:p>
        </w:tc>
        <w:tc>
          <w:tcPr>
            <w:tcW w:w="1191" w:type="dxa"/>
          </w:tcPr>
          <w:p w14:paraId="71F2766E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  <w:tr w14:paraId="157E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458099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API-23</w:t>
            </w:r>
          </w:p>
        </w:tc>
        <w:tc>
          <w:tcPr>
            <w:tcW w:w="1247" w:type="dxa"/>
          </w:tcPr>
          <w:p w14:paraId="14875939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</w:t>
            </w:r>
          </w:p>
        </w:tc>
        <w:tc>
          <w:tcPr>
            <w:tcW w:w="2494" w:type="dxa"/>
          </w:tcPr>
          <w:p w14:paraId="65684B5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/api/program/search?programName=&amp;date=</w:t>
            </w:r>
          </w:p>
        </w:tc>
        <w:tc>
          <w:tcPr>
            <w:tcW w:w="2438" w:type="dxa"/>
          </w:tcPr>
          <w:p w14:paraId="64869BE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按名称与日期搜索节目单</w:t>
            </w:r>
          </w:p>
        </w:tc>
        <w:tc>
          <w:tcPr>
            <w:tcW w:w="1191" w:type="dxa"/>
          </w:tcPr>
          <w:p w14:paraId="001EDE6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否</w:t>
            </w:r>
          </w:p>
        </w:tc>
      </w:tr>
    </w:tbl>
    <w:p w14:paraId="0F378C76">
      <w:pPr>
        <w:spacing w:before="80" w:after="0" w:line="440" w:lineRule="exact"/>
        <w:ind w:firstLine="480"/>
      </w:pPr>
      <w:r>
        <w:rPr>
          <w:rFonts w:ascii="Times New Roman" w:hAnsi="Times New Roman" w:eastAsia="宋体"/>
          <w:b w:val="0"/>
          <w:sz w:val="24"/>
          <w:u w:val="none"/>
        </w:rPr>
        <w:t>接口错误码约定如下表所示。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08"/>
        <w:gridCol w:w="4365"/>
      </w:tblGrid>
      <w:tr w14:paraId="3837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D9D9"/>
          </w:tcPr>
          <w:p w14:paraId="1AAE839D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错误码</w:t>
            </w:r>
          </w:p>
        </w:tc>
        <w:tc>
          <w:tcPr>
            <w:tcW w:w="2608" w:type="dxa"/>
            <w:shd w:val="clear" w:color="auto" w:fill="D9D9D9"/>
          </w:tcPr>
          <w:p w14:paraId="521C74E6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  <w:tc>
          <w:tcPr>
            <w:tcW w:w="4365" w:type="dxa"/>
            <w:shd w:val="clear" w:color="auto" w:fill="D9D9D9"/>
          </w:tcPr>
          <w:p w14:paraId="7FDE108B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触发场景</w:t>
            </w:r>
          </w:p>
        </w:tc>
      </w:tr>
      <w:tr w14:paraId="4A1D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AEDC02A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200</w:t>
            </w:r>
          </w:p>
        </w:tc>
        <w:tc>
          <w:tcPr>
            <w:tcW w:w="2608" w:type="dxa"/>
          </w:tcPr>
          <w:p w14:paraId="581DCD2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操作成功</w:t>
            </w:r>
          </w:p>
        </w:tc>
        <w:tc>
          <w:tcPr>
            <w:tcW w:w="4365" w:type="dxa"/>
          </w:tcPr>
          <w:p w14:paraId="3740934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请求正常处理完成</w:t>
            </w:r>
          </w:p>
        </w:tc>
      </w:tr>
      <w:tr w14:paraId="6504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0DC80DF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400</w:t>
            </w:r>
          </w:p>
        </w:tc>
        <w:tc>
          <w:tcPr>
            <w:tcW w:w="2608" w:type="dxa"/>
          </w:tcPr>
          <w:p w14:paraId="34FDF4C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请求参数有误</w:t>
            </w:r>
          </w:p>
        </w:tc>
        <w:tc>
          <w:tcPr>
            <w:tcW w:w="4365" w:type="dxa"/>
          </w:tcPr>
          <w:p w14:paraId="4BBEDA0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缺少必填参数或参数格式不合法</w:t>
            </w:r>
          </w:p>
        </w:tc>
      </w:tr>
      <w:tr w14:paraId="1421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AE2FA4D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401</w:t>
            </w:r>
          </w:p>
        </w:tc>
        <w:tc>
          <w:tcPr>
            <w:tcW w:w="2608" w:type="dxa"/>
          </w:tcPr>
          <w:p w14:paraId="28E02DA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未登录或登录已过期</w:t>
            </w:r>
          </w:p>
        </w:tc>
        <w:tc>
          <w:tcPr>
            <w:tcW w:w="4365" w:type="dxa"/>
          </w:tcPr>
          <w:p w14:paraId="348E36E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Session中无登录信息或登录状态已失效</w:t>
            </w:r>
          </w:p>
        </w:tc>
      </w:tr>
      <w:tr w14:paraId="5222E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8EC43BD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403</w:t>
            </w:r>
          </w:p>
        </w:tc>
        <w:tc>
          <w:tcPr>
            <w:tcW w:w="2608" w:type="dxa"/>
          </w:tcPr>
          <w:p w14:paraId="30391B9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没有操作权限</w:t>
            </w:r>
          </w:p>
        </w:tc>
        <w:tc>
          <w:tcPr>
            <w:tcW w:w="4365" w:type="dxa"/>
          </w:tcPr>
          <w:p w14:paraId="20CAA55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角色不符，或调用了非本角色可用的接口</w:t>
            </w:r>
          </w:p>
        </w:tc>
      </w:tr>
      <w:tr w14:paraId="17106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2556495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404</w:t>
            </w:r>
          </w:p>
        </w:tc>
        <w:tc>
          <w:tcPr>
            <w:tcW w:w="2608" w:type="dxa"/>
          </w:tcPr>
          <w:p w14:paraId="350C4BB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请求的资源不存在</w:t>
            </w:r>
          </w:p>
        </w:tc>
        <w:tc>
          <w:tcPr>
            <w:tcW w:w="4365" w:type="dxa"/>
          </w:tcPr>
          <w:p w14:paraId="4DB5464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访问了不存在的资源ID或文件</w:t>
            </w:r>
          </w:p>
        </w:tc>
      </w:tr>
      <w:tr w14:paraId="7B8E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2D76AE2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409</w:t>
            </w:r>
          </w:p>
        </w:tc>
        <w:tc>
          <w:tcPr>
            <w:tcW w:w="2608" w:type="dxa"/>
          </w:tcPr>
          <w:p w14:paraId="34FB8D4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数据冲突</w:t>
            </w:r>
          </w:p>
        </w:tc>
        <w:tc>
          <w:tcPr>
            <w:tcW w:w="4365" w:type="dxa"/>
          </w:tcPr>
          <w:p w14:paraId="5B44933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用户名已存在等重复数据场景</w:t>
            </w:r>
          </w:p>
        </w:tc>
      </w:tr>
      <w:tr w14:paraId="68E85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9DC05CF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500</w:t>
            </w:r>
          </w:p>
        </w:tc>
        <w:tc>
          <w:tcPr>
            <w:tcW w:w="2608" w:type="dxa"/>
          </w:tcPr>
          <w:p w14:paraId="6CE473C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系统内部错误</w:t>
            </w:r>
          </w:p>
        </w:tc>
        <w:tc>
          <w:tcPr>
            <w:tcW w:w="4365" w:type="dxa"/>
          </w:tcPr>
          <w:p w14:paraId="0F1C5FA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服务端未预期的异常</w:t>
            </w:r>
          </w:p>
        </w:tc>
      </w:tr>
      <w:tr w14:paraId="11A4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A3D55DB">
            <w:pPr>
              <w:spacing w:before="20" w:after="20" w:line="280" w:lineRule="exact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1001</w:t>
            </w:r>
          </w:p>
        </w:tc>
        <w:tc>
          <w:tcPr>
            <w:tcW w:w="2608" w:type="dxa"/>
          </w:tcPr>
          <w:p w14:paraId="7E37107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业务处理失败</w:t>
            </w:r>
          </w:p>
        </w:tc>
        <w:tc>
          <w:tcPr>
            <w:tcW w:w="4365" w:type="dxa"/>
          </w:tcPr>
          <w:p w14:paraId="6E45B1C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业务流程未满足预期，如审核状态不合法</w:t>
            </w:r>
          </w:p>
        </w:tc>
      </w:tr>
    </w:tbl>
    <w:p w14:paraId="15013FEC">
      <w:pPr>
        <w:spacing w:after="40"/>
      </w:pPr>
    </w:p>
    <w:p w14:paraId="628ABDB0">
      <w:pPr>
        <w:keepNext/>
        <w:spacing w:before="200" w:after="120" w:line="420" w:lineRule="exact"/>
        <w:ind w:firstLine="0"/>
      </w:pPr>
      <w:r>
        <w:rPr>
          <w:rFonts w:ascii="Times New Roman" w:hAnsi="Times New Roman" w:eastAsia="黑体"/>
          <w:b w:val="0"/>
          <w:sz w:val="26"/>
        </w:rPr>
        <w:t>4.4数据库设计</w:t>
      </w:r>
    </w:p>
    <w:p w14:paraId="6323E3F3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4.4.1数据库概要设计</w:t>
      </w:r>
    </w:p>
    <w:p w14:paraId="542983F0">
      <w:pPr>
        <w:spacing w:before="0" w:after="0" w:line="360" w:lineRule="auto"/>
        <w:ind w:firstLine="480" w:firstLineChars="200"/>
        <w:rPr>
          <w:rFonts w:ascii="Times New Roman" w:hAnsi="Times New Roman" w:eastAsia="宋体"/>
          <w:b w:val="0"/>
          <w:sz w:val="24"/>
          <w:u w:val="none"/>
        </w:rPr>
      </w:pPr>
      <w:r>
        <w:rPr>
          <w:rFonts w:ascii="Times New Roman" w:hAnsi="Times New Roman" w:eastAsia="宋体" w:cs="Times New Roman"/>
          <w:b w:val="0"/>
          <w:sz w:val="24"/>
        </w:rPr>
        <w:t>对系统业务数据进行抽象，得到用户、点歌单、投稿文章、音频、留言、节目单六个实体。其中，一个学生用户可以提交多条点歌单和多篇投稿文章，一个广播站成员可以上传多个音频、编排多个节目单、回复多条留言，一个用户可以发表多条留言，上述联系均为一对多联系。系统的E-R图如图4-1所示。</w:t>
      </w:r>
    </w:p>
    <w:p w14:paraId="23E3AA1F">
      <w:pPr>
        <w:pStyle w:val="30"/>
        <w:keepNext w:val="0"/>
        <w:keepLines w:val="0"/>
        <w:widowControl/>
        <w:suppressLineNumbers w:val="0"/>
        <w:spacing w:before="0" w:after="0" w:line="360" w:lineRule="auto"/>
        <w:ind w:firstLine="0" w:firstLineChars="0"/>
        <w:jc w:val="center"/>
      </w:pPr>
      <w:r>
        <w:drawing>
          <wp:inline distT="0" distB="0" distL="114300" distR="114300">
            <wp:extent cx="5278120" cy="3169285"/>
            <wp:effectExtent l="0" t="0" r="1016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6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149">
      <w:pPr>
        <w:spacing w:before="0" w:after="0" w:line="360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/>
          <w:sz w:val="21"/>
        </w:rPr>
        <w:t>图4-1 系统 E-R 图</w:t>
      </w:r>
      <w:bookmarkStart w:id="2" w:name="_GoBack"/>
      <w:bookmarkEnd w:id="2"/>
    </w:p>
    <w:p w14:paraId="60D45483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4.4.2数据库表设计</w:t>
      </w:r>
    </w:p>
    <w:p w14:paraId="7C9279DC">
      <w:pPr>
        <w:spacing w:before="0" w:after="0" w:line="360" w:lineRule="auto"/>
        <w:ind w:firstLine="480" w:firstLineChars="200"/>
        <w:rPr>
          <w:rFonts w:ascii="Times New Roman" w:hAnsi="Times New Roman" w:eastAsia="宋体"/>
          <w:b w:val="0"/>
          <w:sz w:val="24"/>
          <w:u w:val="none"/>
        </w:rPr>
      </w:pPr>
      <w:r>
        <w:rPr>
          <w:rFonts w:ascii="Times New Roman" w:hAnsi="Times New Roman" w:eastAsia="宋体" w:cs="Times New Roman"/>
          <w:b w:val="0"/>
          <w:sz w:val="24"/>
        </w:rPr>
        <w:t>将概念模型转换为关系模型，并结合业务需要补充字段类型、约束与索引，得到系统的全部数据库表，各表字段设计如表4-2所示。</w:t>
      </w:r>
    </w:p>
    <w:p w14:paraId="003B5816">
      <w:pPr>
        <w:spacing w:before="40" w:after="120" w:line="360" w:lineRule="exact"/>
        <w:jc w:val="center"/>
        <w:rPr>
          <w:rFonts w:ascii="Times New Roman" w:hAnsi="Times New Roman" w:eastAsia="宋体"/>
          <w:b w:val="0"/>
          <w:sz w:val="24"/>
          <w:u w:val="none"/>
        </w:rPr>
      </w:pPr>
      <w:r>
        <w:rPr>
          <w:rFonts w:ascii="Times New Roman" w:hAnsi="Times New Roman" w:eastAsia="宋体"/>
          <w:b w:val="0"/>
          <w:sz w:val="21"/>
          <w:u w:val="none"/>
        </w:rPr>
        <w:t>表4-2 数据库表设计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366"/>
        <w:gridCol w:w="1476"/>
        <w:gridCol w:w="2184"/>
        <w:gridCol w:w="2030"/>
      </w:tblGrid>
      <w:tr w14:paraId="726C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D9D9"/>
          </w:tcPr>
          <w:p w14:paraId="1CF163B1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表名</w:t>
            </w:r>
          </w:p>
        </w:tc>
        <w:tc>
          <w:tcPr>
            <w:tcW w:w="1587" w:type="dxa"/>
            <w:shd w:val="clear" w:color="auto" w:fill="D9D9D9"/>
          </w:tcPr>
          <w:p w14:paraId="55B40F9A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字段名</w:t>
            </w:r>
          </w:p>
        </w:tc>
        <w:tc>
          <w:tcPr>
            <w:tcW w:w="1587" w:type="dxa"/>
            <w:shd w:val="clear" w:color="auto" w:fill="D9D9D9"/>
          </w:tcPr>
          <w:p w14:paraId="5940106B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类型</w:t>
            </w:r>
          </w:p>
        </w:tc>
        <w:tc>
          <w:tcPr>
            <w:tcW w:w="2381" w:type="dxa"/>
            <w:shd w:val="clear" w:color="auto" w:fill="D9D9D9"/>
          </w:tcPr>
          <w:p w14:paraId="4A791149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约束</w:t>
            </w:r>
          </w:p>
        </w:tc>
        <w:tc>
          <w:tcPr>
            <w:tcW w:w="1871" w:type="dxa"/>
            <w:shd w:val="clear" w:color="auto" w:fill="D9D9D9"/>
          </w:tcPr>
          <w:p w14:paraId="3828254C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 w14:paraId="480A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885769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1E8B55C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id</w:t>
            </w:r>
          </w:p>
        </w:tc>
        <w:tc>
          <w:tcPr>
            <w:tcW w:w="1587" w:type="dxa"/>
          </w:tcPr>
          <w:p w14:paraId="193C232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445F418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PK, AUTO_INCREMENT</w:t>
            </w:r>
          </w:p>
        </w:tc>
        <w:tc>
          <w:tcPr>
            <w:tcW w:w="1871" w:type="dxa"/>
          </w:tcPr>
          <w:p w14:paraId="0FFBD91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用户主键</w:t>
            </w:r>
          </w:p>
        </w:tc>
      </w:tr>
      <w:tr w14:paraId="0905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9C2FDD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11F14F1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username</w:t>
            </w:r>
          </w:p>
        </w:tc>
        <w:tc>
          <w:tcPr>
            <w:tcW w:w="1587" w:type="dxa"/>
          </w:tcPr>
          <w:p w14:paraId="4C37A97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VARCHAR(50)</w:t>
            </w:r>
          </w:p>
        </w:tc>
        <w:tc>
          <w:tcPr>
            <w:tcW w:w="2381" w:type="dxa"/>
          </w:tcPr>
          <w:p w14:paraId="61F2033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UNIQUE</w:t>
            </w:r>
          </w:p>
        </w:tc>
        <w:tc>
          <w:tcPr>
            <w:tcW w:w="1871" w:type="dxa"/>
          </w:tcPr>
          <w:p w14:paraId="680F3FF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登录账号，唯一</w:t>
            </w:r>
          </w:p>
        </w:tc>
      </w:tr>
      <w:tr w14:paraId="4440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77D25C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6D74868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password</w:t>
            </w:r>
          </w:p>
        </w:tc>
        <w:tc>
          <w:tcPr>
            <w:tcW w:w="1587" w:type="dxa"/>
          </w:tcPr>
          <w:p w14:paraId="6355E88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VARCHAR(255)</w:t>
            </w:r>
          </w:p>
        </w:tc>
        <w:tc>
          <w:tcPr>
            <w:tcW w:w="2381" w:type="dxa"/>
          </w:tcPr>
          <w:p w14:paraId="0BE7A09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31F3D1B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密码MD5密文（32位）</w:t>
            </w:r>
          </w:p>
        </w:tc>
      </w:tr>
      <w:tr w14:paraId="4FF4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26D5C6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3FBCBD7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real_name</w:t>
            </w:r>
          </w:p>
        </w:tc>
        <w:tc>
          <w:tcPr>
            <w:tcW w:w="1587" w:type="dxa"/>
          </w:tcPr>
          <w:p w14:paraId="54E3DD0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VARCHAR(50)</w:t>
            </w:r>
          </w:p>
        </w:tc>
        <w:tc>
          <w:tcPr>
            <w:tcW w:w="2381" w:type="dxa"/>
          </w:tcPr>
          <w:p w14:paraId="7D57537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00F0834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真实姓名</w:t>
            </w:r>
          </w:p>
        </w:tc>
      </w:tr>
      <w:tr w14:paraId="58EA9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7A80C4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103A1EC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student_id</w:t>
            </w:r>
          </w:p>
        </w:tc>
        <w:tc>
          <w:tcPr>
            <w:tcW w:w="1587" w:type="dxa"/>
          </w:tcPr>
          <w:p w14:paraId="58F7C26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6030E59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2779090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学号</w:t>
            </w:r>
          </w:p>
        </w:tc>
      </w:tr>
      <w:tr w14:paraId="4E9D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D3600A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27D9144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role</w:t>
            </w:r>
          </w:p>
        </w:tc>
        <w:tc>
          <w:tcPr>
            <w:tcW w:w="1587" w:type="dxa"/>
          </w:tcPr>
          <w:p w14:paraId="6F40AC0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4C44116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7B6B22F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角色：student/staff/teacher</w:t>
            </w:r>
          </w:p>
        </w:tc>
      </w:tr>
      <w:tr w14:paraId="4F63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0C0956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3C61790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phone</w:t>
            </w:r>
          </w:p>
        </w:tc>
        <w:tc>
          <w:tcPr>
            <w:tcW w:w="1587" w:type="dxa"/>
          </w:tcPr>
          <w:p w14:paraId="0911A7B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0C104A6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57D7386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联系电话</w:t>
            </w:r>
          </w:p>
        </w:tc>
      </w:tr>
      <w:tr w14:paraId="6967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2FE282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5E5E30D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email</w:t>
            </w:r>
          </w:p>
        </w:tc>
        <w:tc>
          <w:tcPr>
            <w:tcW w:w="1587" w:type="dxa"/>
          </w:tcPr>
          <w:p w14:paraId="4D6A864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VARCHAR(100)</w:t>
            </w:r>
          </w:p>
        </w:tc>
        <w:tc>
          <w:tcPr>
            <w:tcW w:w="2381" w:type="dxa"/>
          </w:tcPr>
          <w:p w14:paraId="1FE0F84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3A5EE2B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邮箱</w:t>
            </w:r>
          </w:p>
        </w:tc>
      </w:tr>
      <w:tr w14:paraId="2272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17692E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17EDB5A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status</w:t>
            </w:r>
          </w:p>
        </w:tc>
        <w:tc>
          <w:tcPr>
            <w:tcW w:w="1587" w:type="dxa"/>
          </w:tcPr>
          <w:p w14:paraId="42B47E8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INT</w:t>
            </w:r>
          </w:p>
        </w:tc>
        <w:tc>
          <w:tcPr>
            <w:tcW w:w="2381" w:type="dxa"/>
          </w:tcPr>
          <w:p w14:paraId="3494EBD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1</w:t>
            </w:r>
          </w:p>
        </w:tc>
        <w:tc>
          <w:tcPr>
            <w:tcW w:w="1871" w:type="dxa"/>
          </w:tcPr>
          <w:p w14:paraId="5367F84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状态：0禁用 1启用</w:t>
            </w:r>
          </w:p>
        </w:tc>
      </w:tr>
      <w:tr w14:paraId="552B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120FA6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</w:t>
            </w:r>
          </w:p>
        </w:tc>
        <w:tc>
          <w:tcPr>
            <w:tcW w:w="1587" w:type="dxa"/>
          </w:tcPr>
          <w:p w14:paraId="5EAE4C5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create_time</w:t>
            </w:r>
          </w:p>
        </w:tc>
        <w:tc>
          <w:tcPr>
            <w:tcW w:w="1587" w:type="dxa"/>
          </w:tcPr>
          <w:p w14:paraId="15A99B6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5A05D7F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CURRENT_TIMESTAMP</w:t>
            </w:r>
          </w:p>
        </w:tc>
        <w:tc>
          <w:tcPr>
            <w:tcW w:w="1871" w:type="dxa"/>
          </w:tcPr>
          <w:p w14:paraId="6E6F558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注册时间</w:t>
            </w:r>
          </w:p>
        </w:tc>
      </w:tr>
      <w:tr w14:paraId="0AE4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9E1CB3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60C6F9C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id</w:t>
            </w:r>
          </w:p>
        </w:tc>
        <w:tc>
          <w:tcPr>
            <w:tcW w:w="1587" w:type="dxa"/>
          </w:tcPr>
          <w:p w14:paraId="7484E0D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528E0B5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PK, AUTO_INCREMENT</w:t>
            </w:r>
          </w:p>
        </w:tc>
        <w:tc>
          <w:tcPr>
            <w:tcW w:w="1871" w:type="dxa"/>
          </w:tcPr>
          <w:p w14:paraId="7A5D41E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点歌单主键</w:t>
            </w:r>
          </w:p>
        </w:tc>
      </w:tr>
      <w:tr w14:paraId="1527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3B1CB1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56DBBB4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student_id</w:t>
            </w:r>
          </w:p>
        </w:tc>
        <w:tc>
          <w:tcPr>
            <w:tcW w:w="1587" w:type="dxa"/>
          </w:tcPr>
          <w:p w14:paraId="6BEB268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57493A8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INDEX</w:t>
            </w:r>
          </w:p>
        </w:tc>
        <w:tc>
          <w:tcPr>
            <w:tcW w:w="1871" w:type="dxa"/>
          </w:tcPr>
          <w:p w14:paraId="4A1FDD3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点歌学生，逻辑外键→user.id</w:t>
            </w:r>
          </w:p>
        </w:tc>
      </w:tr>
      <w:tr w14:paraId="08F5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9D0CFA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6C507D5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song_name</w:t>
            </w:r>
          </w:p>
        </w:tc>
        <w:tc>
          <w:tcPr>
            <w:tcW w:w="1587" w:type="dxa"/>
          </w:tcPr>
          <w:p w14:paraId="7108A8E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VARCHAR(100)</w:t>
            </w:r>
          </w:p>
        </w:tc>
        <w:tc>
          <w:tcPr>
            <w:tcW w:w="2381" w:type="dxa"/>
          </w:tcPr>
          <w:p w14:paraId="5048490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6B395AF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歌曲名称</w:t>
            </w:r>
          </w:p>
        </w:tc>
      </w:tr>
      <w:tr w14:paraId="41E0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BDA5A6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061F0CB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singer</w:t>
            </w:r>
          </w:p>
        </w:tc>
        <w:tc>
          <w:tcPr>
            <w:tcW w:w="1587" w:type="dxa"/>
          </w:tcPr>
          <w:p w14:paraId="1F4E772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VARCHAR(50)</w:t>
            </w:r>
          </w:p>
        </w:tc>
        <w:tc>
          <w:tcPr>
            <w:tcW w:w="2381" w:type="dxa"/>
          </w:tcPr>
          <w:p w14:paraId="08E9D2F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7EF5627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歌手</w:t>
            </w:r>
          </w:p>
        </w:tc>
      </w:tr>
      <w:tr w14:paraId="3D39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ED7BC1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719F740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message</w:t>
            </w:r>
          </w:p>
        </w:tc>
        <w:tc>
          <w:tcPr>
            <w:tcW w:w="1587" w:type="dxa"/>
          </w:tcPr>
          <w:p w14:paraId="4AE86AE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VARCHAR(500)</w:t>
            </w:r>
          </w:p>
        </w:tc>
        <w:tc>
          <w:tcPr>
            <w:tcW w:w="2381" w:type="dxa"/>
          </w:tcPr>
          <w:p w14:paraId="33D5769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164EFB2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点歌留言</w:t>
            </w:r>
          </w:p>
        </w:tc>
      </w:tr>
      <w:tr w14:paraId="64CF6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915C41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4A1386D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status</w:t>
            </w:r>
          </w:p>
        </w:tc>
        <w:tc>
          <w:tcPr>
            <w:tcW w:w="1587" w:type="dxa"/>
          </w:tcPr>
          <w:p w14:paraId="315BE6F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0C548A5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'pending'</w:t>
            </w:r>
          </w:p>
        </w:tc>
        <w:tc>
          <w:tcPr>
            <w:tcW w:w="1871" w:type="dxa"/>
          </w:tcPr>
          <w:p w14:paraId="2E00947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pending/approved/rejected</w:t>
            </w:r>
          </w:p>
        </w:tc>
      </w:tr>
      <w:tr w14:paraId="0459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BC135A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7FAB3CD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audit_time</w:t>
            </w:r>
          </w:p>
        </w:tc>
        <w:tc>
          <w:tcPr>
            <w:tcW w:w="1587" w:type="dxa"/>
          </w:tcPr>
          <w:p w14:paraId="6D47D03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3CD30D8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1A3E8D8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审核时间</w:t>
            </w:r>
          </w:p>
        </w:tc>
      </w:tr>
      <w:tr w14:paraId="175A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1051EF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1E36B0E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play_time</w:t>
            </w:r>
          </w:p>
        </w:tc>
        <w:tc>
          <w:tcPr>
            <w:tcW w:w="1587" w:type="dxa"/>
          </w:tcPr>
          <w:p w14:paraId="6C530E8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7DAF960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6D6B6AC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播放时间</w:t>
            </w:r>
          </w:p>
        </w:tc>
      </w:tr>
      <w:tr w14:paraId="64C1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BC6E85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song_request</w:t>
            </w:r>
          </w:p>
        </w:tc>
        <w:tc>
          <w:tcPr>
            <w:tcW w:w="1587" w:type="dxa"/>
          </w:tcPr>
          <w:p w14:paraId="5567E70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create_time</w:t>
            </w:r>
          </w:p>
        </w:tc>
        <w:tc>
          <w:tcPr>
            <w:tcW w:w="1587" w:type="dxa"/>
          </w:tcPr>
          <w:p w14:paraId="7A7C4A5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037B778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CURRENT_TIMESTAMP</w:t>
            </w:r>
          </w:p>
        </w:tc>
        <w:tc>
          <w:tcPr>
            <w:tcW w:w="1871" w:type="dxa"/>
          </w:tcPr>
          <w:p w14:paraId="62DA1F7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申请时间</w:t>
            </w:r>
          </w:p>
        </w:tc>
      </w:tr>
      <w:tr w14:paraId="3EC7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B09ECB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3CBB5E4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id</w:t>
            </w:r>
          </w:p>
        </w:tc>
        <w:tc>
          <w:tcPr>
            <w:tcW w:w="1587" w:type="dxa"/>
          </w:tcPr>
          <w:p w14:paraId="47C8936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424A459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PK, AUTO_INCREMENT</w:t>
            </w:r>
          </w:p>
        </w:tc>
        <w:tc>
          <w:tcPr>
            <w:tcW w:w="1871" w:type="dxa"/>
          </w:tcPr>
          <w:p w14:paraId="6443A53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稿件主键</w:t>
            </w:r>
          </w:p>
        </w:tc>
      </w:tr>
      <w:tr w14:paraId="1255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72F2CF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0B90A75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student_id</w:t>
            </w:r>
          </w:p>
        </w:tc>
        <w:tc>
          <w:tcPr>
            <w:tcW w:w="1587" w:type="dxa"/>
          </w:tcPr>
          <w:p w14:paraId="5DFA51D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37D63F2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INDEX</w:t>
            </w:r>
          </w:p>
        </w:tc>
        <w:tc>
          <w:tcPr>
            <w:tcW w:w="1871" w:type="dxa"/>
          </w:tcPr>
          <w:p w14:paraId="5222F29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投稿学生，逻辑外键→user.id</w:t>
            </w:r>
          </w:p>
        </w:tc>
      </w:tr>
      <w:tr w14:paraId="37DA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610A35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3749DA4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title</w:t>
            </w:r>
          </w:p>
        </w:tc>
        <w:tc>
          <w:tcPr>
            <w:tcW w:w="1587" w:type="dxa"/>
          </w:tcPr>
          <w:p w14:paraId="7AAA304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VARCHAR(200)</w:t>
            </w:r>
          </w:p>
        </w:tc>
        <w:tc>
          <w:tcPr>
            <w:tcW w:w="2381" w:type="dxa"/>
          </w:tcPr>
          <w:p w14:paraId="67ABC5C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653557B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标题</w:t>
            </w:r>
          </w:p>
        </w:tc>
      </w:tr>
      <w:tr w14:paraId="799A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472E2D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1DBEED0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content</w:t>
            </w:r>
          </w:p>
        </w:tc>
        <w:tc>
          <w:tcPr>
            <w:tcW w:w="1587" w:type="dxa"/>
          </w:tcPr>
          <w:p w14:paraId="0A2BC64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TEXT</w:t>
            </w:r>
          </w:p>
        </w:tc>
        <w:tc>
          <w:tcPr>
            <w:tcW w:w="2381" w:type="dxa"/>
          </w:tcPr>
          <w:p w14:paraId="4D2179A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28717D2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正文内容</w:t>
            </w:r>
          </w:p>
        </w:tc>
      </w:tr>
      <w:tr w14:paraId="041E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64AE8C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4C781E5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type</w:t>
            </w:r>
          </w:p>
        </w:tc>
        <w:tc>
          <w:tcPr>
            <w:tcW w:w="1587" w:type="dxa"/>
          </w:tcPr>
          <w:p w14:paraId="196CA2B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1C6DE7C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391F8EC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类型：news/story/poem</w:t>
            </w:r>
          </w:p>
        </w:tc>
      </w:tr>
      <w:tr w14:paraId="674D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953124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3BB3BCB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status</w:t>
            </w:r>
          </w:p>
        </w:tc>
        <w:tc>
          <w:tcPr>
            <w:tcW w:w="1587" w:type="dxa"/>
          </w:tcPr>
          <w:p w14:paraId="1EFCF62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25AB0BA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'pending'</w:t>
            </w:r>
          </w:p>
        </w:tc>
        <w:tc>
          <w:tcPr>
            <w:tcW w:w="1871" w:type="dxa"/>
          </w:tcPr>
          <w:p w14:paraId="72B4BFB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pending/approved/rejected</w:t>
            </w:r>
          </w:p>
        </w:tc>
      </w:tr>
      <w:tr w14:paraId="584A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096B7B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5337B50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audit_time</w:t>
            </w:r>
          </w:p>
        </w:tc>
        <w:tc>
          <w:tcPr>
            <w:tcW w:w="1587" w:type="dxa"/>
          </w:tcPr>
          <w:p w14:paraId="1DEF279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4B77E70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267219F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审核时间</w:t>
            </w:r>
          </w:p>
        </w:tc>
      </w:tr>
      <w:tr w14:paraId="52D2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D4FD49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article</w:t>
            </w:r>
          </w:p>
        </w:tc>
        <w:tc>
          <w:tcPr>
            <w:tcW w:w="1587" w:type="dxa"/>
          </w:tcPr>
          <w:p w14:paraId="033DAD7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create_time</w:t>
            </w:r>
          </w:p>
        </w:tc>
        <w:tc>
          <w:tcPr>
            <w:tcW w:w="1587" w:type="dxa"/>
          </w:tcPr>
          <w:p w14:paraId="2F3A959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3416C3A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CURRENT_TIMESTAMP</w:t>
            </w:r>
          </w:p>
        </w:tc>
        <w:tc>
          <w:tcPr>
            <w:tcW w:w="1871" w:type="dxa"/>
          </w:tcPr>
          <w:p w14:paraId="2769F63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投稿时间</w:t>
            </w:r>
          </w:p>
        </w:tc>
      </w:tr>
      <w:tr w14:paraId="31FD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759576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7036B5B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id</w:t>
            </w:r>
          </w:p>
        </w:tc>
        <w:tc>
          <w:tcPr>
            <w:tcW w:w="1587" w:type="dxa"/>
          </w:tcPr>
          <w:p w14:paraId="1E6EB00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5767E47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PK, AUTO_INCREMENT</w:t>
            </w:r>
          </w:p>
        </w:tc>
        <w:tc>
          <w:tcPr>
            <w:tcW w:w="1871" w:type="dxa"/>
          </w:tcPr>
          <w:p w14:paraId="306D919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音频主键</w:t>
            </w:r>
          </w:p>
        </w:tc>
      </w:tr>
      <w:tr w14:paraId="3461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8417D4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21CA02B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staff_id</w:t>
            </w:r>
          </w:p>
        </w:tc>
        <w:tc>
          <w:tcPr>
            <w:tcW w:w="1587" w:type="dxa"/>
          </w:tcPr>
          <w:p w14:paraId="2944A54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7D9B95C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INDEX</w:t>
            </w:r>
          </w:p>
        </w:tc>
        <w:tc>
          <w:tcPr>
            <w:tcW w:w="1871" w:type="dxa"/>
          </w:tcPr>
          <w:p w14:paraId="4A9A7CE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上传成员，逻辑外键→user.id</w:t>
            </w:r>
          </w:p>
        </w:tc>
      </w:tr>
      <w:tr w14:paraId="7AFB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6AD657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54C3B3C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title</w:t>
            </w:r>
          </w:p>
        </w:tc>
        <w:tc>
          <w:tcPr>
            <w:tcW w:w="1587" w:type="dxa"/>
          </w:tcPr>
          <w:p w14:paraId="73A24B2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VARCHAR(100)</w:t>
            </w:r>
          </w:p>
        </w:tc>
        <w:tc>
          <w:tcPr>
            <w:tcW w:w="2381" w:type="dxa"/>
          </w:tcPr>
          <w:p w14:paraId="64048FA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641AEC8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音频标题</w:t>
            </w:r>
          </w:p>
        </w:tc>
      </w:tr>
      <w:tr w14:paraId="7542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69EA39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6123BB9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file_path</w:t>
            </w:r>
          </w:p>
        </w:tc>
        <w:tc>
          <w:tcPr>
            <w:tcW w:w="1587" w:type="dxa"/>
          </w:tcPr>
          <w:p w14:paraId="43837BA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VARCHAR(255)</w:t>
            </w:r>
          </w:p>
        </w:tc>
        <w:tc>
          <w:tcPr>
            <w:tcW w:w="2381" w:type="dxa"/>
          </w:tcPr>
          <w:p w14:paraId="03B1CAB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6C0CFBC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文件存储路径</w:t>
            </w:r>
          </w:p>
        </w:tc>
      </w:tr>
      <w:tr w14:paraId="24C4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C35581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32EA680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file_size</w:t>
            </w:r>
          </w:p>
        </w:tc>
        <w:tc>
          <w:tcPr>
            <w:tcW w:w="1587" w:type="dxa"/>
          </w:tcPr>
          <w:p w14:paraId="68327F0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78D9000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25185CE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文件大小（字节）</w:t>
            </w:r>
          </w:p>
        </w:tc>
      </w:tr>
      <w:tr w14:paraId="2B3E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9DB11E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41DAE94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duration</w:t>
            </w:r>
          </w:p>
        </w:tc>
        <w:tc>
          <w:tcPr>
            <w:tcW w:w="1587" w:type="dxa"/>
          </w:tcPr>
          <w:p w14:paraId="5F3E475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INT</w:t>
            </w:r>
          </w:p>
        </w:tc>
        <w:tc>
          <w:tcPr>
            <w:tcW w:w="2381" w:type="dxa"/>
          </w:tcPr>
          <w:p w14:paraId="06A0805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740AD49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时长（秒）</w:t>
            </w:r>
          </w:p>
        </w:tc>
      </w:tr>
      <w:tr w14:paraId="7A1A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7C2947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7461F25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play_count</w:t>
            </w:r>
          </w:p>
        </w:tc>
        <w:tc>
          <w:tcPr>
            <w:tcW w:w="1587" w:type="dxa"/>
          </w:tcPr>
          <w:p w14:paraId="6CD080F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INT</w:t>
            </w:r>
          </w:p>
        </w:tc>
        <w:tc>
          <w:tcPr>
            <w:tcW w:w="2381" w:type="dxa"/>
          </w:tcPr>
          <w:p w14:paraId="350E896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0</w:t>
            </w:r>
          </w:p>
        </w:tc>
        <w:tc>
          <w:tcPr>
            <w:tcW w:w="1871" w:type="dxa"/>
          </w:tcPr>
          <w:p w14:paraId="3BB0EF1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播放次数</w:t>
            </w:r>
          </w:p>
        </w:tc>
      </w:tr>
      <w:tr w14:paraId="1B8D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63CB13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439E52F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status</w:t>
            </w:r>
          </w:p>
        </w:tc>
        <w:tc>
          <w:tcPr>
            <w:tcW w:w="1587" w:type="dxa"/>
          </w:tcPr>
          <w:p w14:paraId="056184F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INT</w:t>
            </w:r>
          </w:p>
        </w:tc>
        <w:tc>
          <w:tcPr>
            <w:tcW w:w="2381" w:type="dxa"/>
          </w:tcPr>
          <w:p w14:paraId="03C0A5A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1</w:t>
            </w:r>
          </w:p>
        </w:tc>
        <w:tc>
          <w:tcPr>
            <w:tcW w:w="1871" w:type="dxa"/>
          </w:tcPr>
          <w:p w14:paraId="5A3AA10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状态：0下线 1上线</w:t>
            </w:r>
          </w:p>
        </w:tc>
      </w:tr>
      <w:tr w14:paraId="416D7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FD99E7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audio</w:t>
            </w:r>
          </w:p>
        </w:tc>
        <w:tc>
          <w:tcPr>
            <w:tcW w:w="1587" w:type="dxa"/>
          </w:tcPr>
          <w:p w14:paraId="78ED2D0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create_time</w:t>
            </w:r>
          </w:p>
        </w:tc>
        <w:tc>
          <w:tcPr>
            <w:tcW w:w="1587" w:type="dxa"/>
          </w:tcPr>
          <w:p w14:paraId="4C9C532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2D6402F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CURRENT_TIMESTAMP</w:t>
            </w:r>
          </w:p>
        </w:tc>
        <w:tc>
          <w:tcPr>
            <w:tcW w:w="1871" w:type="dxa"/>
          </w:tcPr>
          <w:p w14:paraId="600258D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上传时间</w:t>
            </w:r>
          </w:p>
        </w:tc>
      </w:tr>
      <w:tr w14:paraId="2C86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2EA801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message</w:t>
            </w:r>
          </w:p>
        </w:tc>
        <w:tc>
          <w:tcPr>
            <w:tcW w:w="1587" w:type="dxa"/>
          </w:tcPr>
          <w:p w14:paraId="01DB4D1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id</w:t>
            </w:r>
          </w:p>
        </w:tc>
        <w:tc>
          <w:tcPr>
            <w:tcW w:w="1587" w:type="dxa"/>
          </w:tcPr>
          <w:p w14:paraId="5CC53F5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7FEE473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PK, AUTO_INCREMENT</w:t>
            </w:r>
          </w:p>
        </w:tc>
        <w:tc>
          <w:tcPr>
            <w:tcW w:w="1871" w:type="dxa"/>
          </w:tcPr>
          <w:p w14:paraId="5662BF6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留言主键</w:t>
            </w:r>
          </w:p>
        </w:tc>
      </w:tr>
      <w:tr w14:paraId="50A6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311949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message</w:t>
            </w:r>
          </w:p>
        </w:tc>
        <w:tc>
          <w:tcPr>
            <w:tcW w:w="1587" w:type="dxa"/>
          </w:tcPr>
          <w:p w14:paraId="61849E7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user_id</w:t>
            </w:r>
          </w:p>
        </w:tc>
        <w:tc>
          <w:tcPr>
            <w:tcW w:w="1587" w:type="dxa"/>
          </w:tcPr>
          <w:p w14:paraId="69C3420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29FEBA4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INDEX</w:t>
            </w:r>
          </w:p>
        </w:tc>
        <w:tc>
          <w:tcPr>
            <w:tcW w:w="1871" w:type="dxa"/>
          </w:tcPr>
          <w:p w14:paraId="346B5F3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留言用户，逻辑外键→user.id</w:t>
            </w:r>
          </w:p>
        </w:tc>
      </w:tr>
      <w:tr w14:paraId="473E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0230B1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message</w:t>
            </w:r>
          </w:p>
        </w:tc>
        <w:tc>
          <w:tcPr>
            <w:tcW w:w="1587" w:type="dxa"/>
          </w:tcPr>
          <w:p w14:paraId="3847E98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content</w:t>
            </w:r>
          </w:p>
        </w:tc>
        <w:tc>
          <w:tcPr>
            <w:tcW w:w="1587" w:type="dxa"/>
          </w:tcPr>
          <w:p w14:paraId="6344DFA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VARCHAR(500)</w:t>
            </w:r>
          </w:p>
        </w:tc>
        <w:tc>
          <w:tcPr>
            <w:tcW w:w="2381" w:type="dxa"/>
          </w:tcPr>
          <w:p w14:paraId="25B4B35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2FF351E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留言内容</w:t>
            </w:r>
          </w:p>
        </w:tc>
      </w:tr>
      <w:tr w14:paraId="5EDA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7C0452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message</w:t>
            </w:r>
          </w:p>
        </w:tc>
        <w:tc>
          <w:tcPr>
            <w:tcW w:w="1587" w:type="dxa"/>
          </w:tcPr>
          <w:p w14:paraId="2BE686D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reply</w:t>
            </w:r>
          </w:p>
        </w:tc>
        <w:tc>
          <w:tcPr>
            <w:tcW w:w="1587" w:type="dxa"/>
          </w:tcPr>
          <w:p w14:paraId="212FDDF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VARCHAR(500)</w:t>
            </w:r>
          </w:p>
        </w:tc>
        <w:tc>
          <w:tcPr>
            <w:tcW w:w="2381" w:type="dxa"/>
          </w:tcPr>
          <w:p w14:paraId="01B853C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340642C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回复内容</w:t>
            </w:r>
          </w:p>
        </w:tc>
      </w:tr>
      <w:tr w14:paraId="0A8F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E4AF78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message</w:t>
            </w:r>
          </w:p>
        </w:tc>
        <w:tc>
          <w:tcPr>
            <w:tcW w:w="1587" w:type="dxa"/>
          </w:tcPr>
          <w:p w14:paraId="6059DDB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status</w:t>
            </w:r>
          </w:p>
        </w:tc>
        <w:tc>
          <w:tcPr>
            <w:tcW w:w="1587" w:type="dxa"/>
          </w:tcPr>
          <w:p w14:paraId="49FEE6F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INT</w:t>
            </w:r>
          </w:p>
        </w:tc>
        <w:tc>
          <w:tcPr>
            <w:tcW w:w="2381" w:type="dxa"/>
          </w:tcPr>
          <w:p w14:paraId="4CCA492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1</w:t>
            </w:r>
          </w:p>
        </w:tc>
        <w:tc>
          <w:tcPr>
            <w:tcW w:w="1871" w:type="dxa"/>
          </w:tcPr>
          <w:p w14:paraId="036C421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状态：0隐藏 1显示</w:t>
            </w:r>
          </w:p>
        </w:tc>
      </w:tr>
      <w:tr w14:paraId="6104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DE4829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message</w:t>
            </w:r>
          </w:p>
        </w:tc>
        <w:tc>
          <w:tcPr>
            <w:tcW w:w="1587" w:type="dxa"/>
          </w:tcPr>
          <w:p w14:paraId="17A56BA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create_time</w:t>
            </w:r>
          </w:p>
        </w:tc>
        <w:tc>
          <w:tcPr>
            <w:tcW w:w="1587" w:type="dxa"/>
          </w:tcPr>
          <w:p w14:paraId="37F6AB1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292D5F5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CURRENT_TIMESTAMP</w:t>
            </w:r>
          </w:p>
        </w:tc>
        <w:tc>
          <w:tcPr>
            <w:tcW w:w="1871" w:type="dxa"/>
          </w:tcPr>
          <w:p w14:paraId="1245A82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留言时间</w:t>
            </w:r>
          </w:p>
        </w:tc>
      </w:tr>
      <w:tr w14:paraId="1749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881F82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531366D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id</w:t>
            </w:r>
          </w:p>
        </w:tc>
        <w:tc>
          <w:tcPr>
            <w:tcW w:w="1587" w:type="dxa"/>
          </w:tcPr>
          <w:p w14:paraId="3CDEF8F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5E5FCC6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PK, AUTO_INCREMENT</w:t>
            </w:r>
          </w:p>
        </w:tc>
        <w:tc>
          <w:tcPr>
            <w:tcW w:w="1871" w:type="dxa"/>
          </w:tcPr>
          <w:p w14:paraId="515EE29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节目单主键</w:t>
            </w:r>
          </w:p>
        </w:tc>
      </w:tr>
      <w:tr w14:paraId="16F8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04F17D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15C5316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staff_id</w:t>
            </w:r>
          </w:p>
        </w:tc>
        <w:tc>
          <w:tcPr>
            <w:tcW w:w="1587" w:type="dxa"/>
          </w:tcPr>
          <w:p w14:paraId="33E257D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BIGINT</w:t>
            </w:r>
          </w:p>
        </w:tc>
        <w:tc>
          <w:tcPr>
            <w:tcW w:w="2381" w:type="dxa"/>
          </w:tcPr>
          <w:p w14:paraId="38F518E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INDEX</w:t>
            </w:r>
          </w:p>
        </w:tc>
        <w:tc>
          <w:tcPr>
            <w:tcW w:w="1871" w:type="dxa"/>
          </w:tcPr>
          <w:p w14:paraId="1176687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编排成员，逻辑外键→user.id</w:t>
            </w:r>
          </w:p>
        </w:tc>
      </w:tr>
      <w:tr w14:paraId="5764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59A35C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7082E1D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</w:t>
            </w:r>
          </w:p>
        </w:tc>
        <w:tc>
          <w:tcPr>
            <w:tcW w:w="1587" w:type="dxa"/>
          </w:tcPr>
          <w:p w14:paraId="3D7E1DB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</w:t>
            </w:r>
          </w:p>
        </w:tc>
        <w:tc>
          <w:tcPr>
            <w:tcW w:w="2381" w:type="dxa"/>
          </w:tcPr>
          <w:p w14:paraId="1E9FA79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75103B0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节目日期</w:t>
            </w:r>
          </w:p>
        </w:tc>
      </w:tr>
      <w:tr w14:paraId="0721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790B59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137B102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time_slot</w:t>
            </w:r>
          </w:p>
        </w:tc>
        <w:tc>
          <w:tcPr>
            <w:tcW w:w="1587" w:type="dxa"/>
          </w:tcPr>
          <w:p w14:paraId="5D74417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33B5518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1B4F10C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时间段，如12:00-12:30</w:t>
            </w:r>
          </w:p>
        </w:tc>
      </w:tr>
      <w:tr w14:paraId="128AF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7E6AA7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1FD890C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program_name</w:t>
            </w:r>
          </w:p>
        </w:tc>
        <w:tc>
          <w:tcPr>
            <w:tcW w:w="1587" w:type="dxa"/>
          </w:tcPr>
          <w:p w14:paraId="11457B0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VARCHAR(100)</w:t>
            </w:r>
          </w:p>
        </w:tc>
        <w:tc>
          <w:tcPr>
            <w:tcW w:w="2381" w:type="dxa"/>
          </w:tcPr>
          <w:p w14:paraId="309F416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</w:t>
            </w:r>
          </w:p>
        </w:tc>
        <w:tc>
          <w:tcPr>
            <w:tcW w:w="1871" w:type="dxa"/>
          </w:tcPr>
          <w:p w14:paraId="0F2D5D5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节目名称</w:t>
            </w:r>
          </w:p>
        </w:tc>
      </w:tr>
      <w:tr w14:paraId="0157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5F712D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75A1E56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content</w:t>
            </w:r>
          </w:p>
        </w:tc>
        <w:tc>
          <w:tcPr>
            <w:tcW w:w="1587" w:type="dxa"/>
          </w:tcPr>
          <w:p w14:paraId="15F6834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TEXT</w:t>
            </w:r>
          </w:p>
        </w:tc>
        <w:tc>
          <w:tcPr>
            <w:tcW w:w="2381" w:type="dxa"/>
          </w:tcPr>
          <w:p w14:paraId="0D68FDA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3CA737E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节目内容</w:t>
            </w:r>
          </w:p>
        </w:tc>
      </w:tr>
      <w:tr w14:paraId="2B05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389C81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11414F6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songs</w:t>
            </w:r>
          </w:p>
        </w:tc>
        <w:tc>
          <w:tcPr>
            <w:tcW w:w="1587" w:type="dxa"/>
          </w:tcPr>
          <w:p w14:paraId="39C7284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TEXT</w:t>
            </w:r>
          </w:p>
        </w:tc>
        <w:tc>
          <w:tcPr>
            <w:tcW w:w="2381" w:type="dxa"/>
          </w:tcPr>
          <w:p w14:paraId="63A3CD0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45DF099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播放歌单快照文本</w:t>
            </w:r>
          </w:p>
        </w:tc>
      </w:tr>
      <w:tr w14:paraId="45C4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A3FD3C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76FB39F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status</w:t>
            </w:r>
          </w:p>
        </w:tc>
        <w:tc>
          <w:tcPr>
            <w:tcW w:w="1587" w:type="dxa"/>
          </w:tcPr>
          <w:p w14:paraId="0704C8F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VARCHAR(20)</w:t>
            </w:r>
          </w:p>
        </w:tc>
        <w:tc>
          <w:tcPr>
            <w:tcW w:w="2381" w:type="dxa"/>
          </w:tcPr>
          <w:p w14:paraId="48AE0C8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'draft'</w:t>
            </w:r>
          </w:p>
        </w:tc>
        <w:tc>
          <w:tcPr>
            <w:tcW w:w="1871" w:type="dxa"/>
          </w:tcPr>
          <w:p w14:paraId="614F662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draft/published</w:t>
            </w:r>
          </w:p>
        </w:tc>
      </w:tr>
      <w:tr w14:paraId="6F20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231BC4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6E739FE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publish_time</w:t>
            </w:r>
          </w:p>
        </w:tc>
        <w:tc>
          <w:tcPr>
            <w:tcW w:w="1587" w:type="dxa"/>
          </w:tcPr>
          <w:p w14:paraId="49F70BA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7869BFE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NULL</w:t>
            </w:r>
          </w:p>
        </w:tc>
        <w:tc>
          <w:tcPr>
            <w:tcW w:w="1871" w:type="dxa"/>
          </w:tcPr>
          <w:p w14:paraId="3826439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发布时间</w:t>
            </w:r>
          </w:p>
        </w:tc>
      </w:tr>
      <w:tr w14:paraId="2870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120F5F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program_schedule</w:t>
            </w:r>
          </w:p>
        </w:tc>
        <w:tc>
          <w:tcPr>
            <w:tcW w:w="1587" w:type="dxa"/>
          </w:tcPr>
          <w:p w14:paraId="6AEDC02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create_time</w:t>
            </w:r>
          </w:p>
        </w:tc>
        <w:tc>
          <w:tcPr>
            <w:tcW w:w="1587" w:type="dxa"/>
          </w:tcPr>
          <w:p w14:paraId="7061224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DATETIME</w:t>
            </w:r>
          </w:p>
        </w:tc>
        <w:tc>
          <w:tcPr>
            <w:tcW w:w="2381" w:type="dxa"/>
          </w:tcPr>
          <w:p w14:paraId="69DE877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NOT NULL, DEFAULT CURRENT_TIMESTAMP</w:t>
            </w:r>
          </w:p>
        </w:tc>
        <w:tc>
          <w:tcPr>
            <w:tcW w:w="1871" w:type="dxa"/>
          </w:tcPr>
          <w:p w14:paraId="136F6BA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创建时间</w:t>
            </w:r>
          </w:p>
        </w:tc>
      </w:tr>
    </w:tbl>
    <w:p w14:paraId="0FC0B32B">
      <w:pPr>
        <w:keepNext/>
        <w:spacing w:before="160" w:after="100" w:line="400" w:lineRule="exact"/>
        <w:ind w:firstLine="0"/>
      </w:pPr>
      <w:r>
        <w:rPr>
          <w:rFonts w:ascii="Times New Roman" w:hAnsi="Times New Roman" w:eastAsia="黑体"/>
          <w:b w:val="0"/>
          <w:sz w:val="24"/>
        </w:rPr>
        <w:t>4.4.3索引与约束设计</w:t>
      </w:r>
    </w:p>
    <w:p w14:paraId="46C4B5FC">
      <w:pPr>
        <w:spacing w:before="0" w:after="0" w:line="360" w:lineRule="auto"/>
        <w:ind w:firstLine="480" w:firstLineChars="200"/>
      </w:pPr>
      <w:r>
        <w:rPr>
          <w:rFonts w:ascii="Times New Roman" w:hAnsi="Times New Roman" w:eastAsia="宋体" w:cs="Times New Roman"/>
          <w:b w:val="0"/>
          <w:sz w:val="24"/>
        </w:rPr>
        <w:t>在物理结构设计上，表间关联采用“逻辑外键加普通索引”的方式：关联列建立普通索引，但不建立数据库级的外键约束，以降低批量导入与内容维护时表与表之间的耦合、提升操作灵活性，关联完整性由应用层校验保证；当业务需要数据库层强一致时，可执行建表脚本末尾以注释形式给出的物理外键语句。结合各类高频查询场景设计的索引如下表所示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175"/>
        <w:gridCol w:w="2551"/>
      </w:tblGrid>
      <w:tr w14:paraId="2034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D9D9"/>
          </w:tcPr>
          <w:p w14:paraId="1B61CB22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高频查询场景</w:t>
            </w:r>
          </w:p>
        </w:tc>
        <w:tc>
          <w:tcPr>
            <w:tcW w:w="3175" w:type="dxa"/>
            <w:shd w:val="clear" w:color="auto" w:fill="D9D9D9"/>
          </w:tcPr>
          <w:p w14:paraId="69C4566B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建议索引</w:t>
            </w:r>
          </w:p>
        </w:tc>
        <w:tc>
          <w:tcPr>
            <w:tcW w:w="2551" w:type="dxa"/>
            <w:shd w:val="clear" w:color="auto" w:fill="D9D9D9"/>
          </w:tcPr>
          <w:p w14:paraId="5CD375E3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设计理由</w:t>
            </w:r>
          </w:p>
        </w:tc>
      </w:tr>
      <w:tr w14:paraId="0FB6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489176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登录时按用户名精确查询用户</w:t>
            </w:r>
          </w:p>
        </w:tc>
        <w:tc>
          <w:tcPr>
            <w:tcW w:w="3175" w:type="dxa"/>
          </w:tcPr>
          <w:p w14:paraId="76252EC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uk_username(username)，UNIQUE</w:t>
            </w:r>
          </w:p>
        </w:tc>
        <w:tc>
          <w:tcPr>
            <w:tcW w:w="2551" w:type="dxa"/>
          </w:tcPr>
          <w:p w14:paraId="4834706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唯一约束同时满足等值查询需求</w:t>
            </w:r>
          </w:p>
        </w:tc>
      </w:tr>
      <w:tr w14:paraId="3DC5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6D2D16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按角色筛选用户</w:t>
            </w:r>
          </w:p>
        </w:tc>
        <w:tc>
          <w:tcPr>
            <w:tcW w:w="3175" w:type="dxa"/>
          </w:tcPr>
          <w:p w14:paraId="7111FCD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idx_role(role)</w:t>
            </w:r>
          </w:p>
        </w:tc>
        <w:tc>
          <w:tcPr>
            <w:tcW w:w="2551" w:type="dxa"/>
          </w:tcPr>
          <w:p w14:paraId="457F8BC7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支撑按学生、成员角色的查询</w:t>
            </w:r>
          </w:p>
        </w:tc>
      </w:tr>
      <w:tr w14:paraId="08060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FA3912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学生查询本人点歌</w:t>
            </w:r>
          </w:p>
        </w:tc>
        <w:tc>
          <w:tcPr>
            <w:tcW w:w="3175" w:type="dxa"/>
          </w:tcPr>
          <w:p w14:paraId="7C6406C4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idx_student_id(student_id)</w:t>
            </w:r>
          </w:p>
        </w:tc>
        <w:tc>
          <w:tcPr>
            <w:tcW w:w="2551" w:type="dxa"/>
          </w:tcPr>
          <w:p w14:paraId="389AE47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加速“我的点歌”关联过滤</w:t>
            </w:r>
          </w:p>
        </w:tc>
      </w:tr>
      <w:tr w14:paraId="412E2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1C9B59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成员按状态审核点歌</w:t>
            </w:r>
          </w:p>
        </w:tc>
        <w:tc>
          <w:tcPr>
            <w:tcW w:w="3175" w:type="dxa"/>
          </w:tcPr>
          <w:p w14:paraId="7055E868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idx_status(status)</w:t>
            </w:r>
          </w:p>
        </w:tc>
        <w:tc>
          <w:tcPr>
            <w:tcW w:w="2551" w:type="dxa"/>
          </w:tcPr>
          <w:p w14:paraId="728C8BA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快速筛选待审核点歌</w:t>
            </w:r>
          </w:p>
        </w:tc>
      </w:tr>
      <w:tr w14:paraId="379A3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32449D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学生查询本人投稿</w:t>
            </w:r>
          </w:p>
        </w:tc>
        <w:tc>
          <w:tcPr>
            <w:tcW w:w="3175" w:type="dxa"/>
          </w:tcPr>
          <w:p w14:paraId="36A8507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idx_student_id(student_id)</w:t>
            </w:r>
          </w:p>
        </w:tc>
        <w:tc>
          <w:tcPr>
            <w:tcW w:w="2551" w:type="dxa"/>
          </w:tcPr>
          <w:p w14:paraId="6838878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加速“我的投稿”关联过滤</w:t>
            </w:r>
          </w:p>
        </w:tc>
      </w:tr>
      <w:tr w14:paraId="688B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592378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成员按状态审核稿件</w:t>
            </w:r>
          </w:p>
        </w:tc>
        <w:tc>
          <w:tcPr>
            <w:tcW w:w="3175" w:type="dxa"/>
          </w:tcPr>
          <w:p w14:paraId="2F566B8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idx_status(status)</w:t>
            </w:r>
          </w:p>
        </w:tc>
        <w:tc>
          <w:tcPr>
            <w:tcW w:w="2551" w:type="dxa"/>
          </w:tcPr>
          <w:p w14:paraId="32FEFC2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快速筛选待审核稿件</w:t>
            </w:r>
          </w:p>
        </w:tc>
      </w:tr>
      <w:tr w14:paraId="1AAA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8B3A16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成员查询上传的音频</w:t>
            </w:r>
          </w:p>
        </w:tc>
        <w:tc>
          <w:tcPr>
            <w:tcW w:w="3175" w:type="dxa"/>
          </w:tcPr>
          <w:p w14:paraId="27AFF3FD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idx_staff_id(staff_id)</w:t>
            </w:r>
          </w:p>
        </w:tc>
        <w:tc>
          <w:tcPr>
            <w:tcW w:w="2551" w:type="dxa"/>
          </w:tcPr>
          <w:p w14:paraId="6726F48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按上传成员过滤音频</w:t>
            </w:r>
          </w:p>
        </w:tc>
      </w:tr>
      <w:tr w14:paraId="74A1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D05B4A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按日期查询节目单</w:t>
            </w:r>
          </w:p>
        </w:tc>
        <w:tc>
          <w:tcPr>
            <w:tcW w:w="3175" w:type="dxa"/>
          </w:tcPr>
          <w:p w14:paraId="5246A2D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idx_date(date)</w:t>
            </w:r>
          </w:p>
        </w:tc>
        <w:tc>
          <w:tcPr>
            <w:tcW w:w="2551" w:type="dxa"/>
          </w:tcPr>
          <w:p w14:paraId="43D650D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支撑按日期检索节目单</w:t>
            </w:r>
          </w:p>
        </w:tc>
      </w:tr>
      <w:tr w14:paraId="1EEB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5D2ACD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按用户查询留言</w:t>
            </w:r>
          </w:p>
        </w:tc>
        <w:tc>
          <w:tcPr>
            <w:tcW w:w="3175" w:type="dxa"/>
          </w:tcPr>
          <w:p w14:paraId="06B5ADB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idx_user_id(user_id)</w:t>
            </w:r>
          </w:p>
        </w:tc>
        <w:tc>
          <w:tcPr>
            <w:tcW w:w="2551" w:type="dxa"/>
          </w:tcPr>
          <w:p w14:paraId="39EB9083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加速用户留言的关联查询</w:t>
            </w:r>
          </w:p>
        </w:tc>
      </w:tr>
    </w:tbl>
    <w:p w14:paraId="07CC6C60">
      <w:pPr>
        <w:spacing w:after="40"/>
      </w:pPr>
    </w:p>
    <w:p w14:paraId="2477E42A">
      <w:r>
        <w:br w:type="page"/>
      </w:r>
    </w:p>
    <w:p w14:paraId="6EF6BD18">
      <w:pPr>
        <w:keepNext/>
        <w:spacing w:before="280" w:after="160" w:line="460" w:lineRule="exact"/>
        <w:ind w:firstLine="0"/>
      </w:pPr>
      <w:r>
        <w:rPr>
          <w:rFonts w:ascii="Times New Roman" w:hAnsi="Times New Roman" w:eastAsia="黑体"/>
          <w:b w:val="0"/>
          <w:sz w:val="30"/>
        </w:rPr>
        <w:t>附录AAI使用声明表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417"/>
        <w:gridCol w:w="2551"/>
        <w:gridCol w:w="2324"/>
        <w:gridCol w:w="737"/>
      </w:tblGrid>
      <w:tr w14:paraId="1EE4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D9D9"/>
          </w:tcPr>
          <w:p w14:paraId="6A8386F8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工具名称</w:t>
            </w:r>
          </w:p>
        </w:tc>
        <w:tc>
          <w:tcPr>
            <w:tcW w:w="1417" w:type="dxa"/>
            <w:shd w:val="clear" w:color="auto" w:fill="D9D9D9"/>
          </w:tcPr>
          <w:p w14:paraId="26A62869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使用环节</w:t>
            </w:r>
          </w:p>
        </w:tc>
        <w:tc>
          <w:tcPr>
            <w:tcW w:w="2551" w:type="dxa"/>
            <w:shd w:val="clear" w:color="auto" w:fill="D9D9D9"/>
          </w:tcPr>
          <w:p w14:paraId="60D053C2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AI产出内容（含关键提示词）</w:t>
            </w:r>
          </w:p>
        </w:tc>
        <w:tc>
          <w:tcPr>
            <w:tcW w:w="2324" w:type="dxa"/>
            <w:shd w:val="clear" w:color="auto" w:fill="D9D9D9"/>
          </w:tcPr>
          <w:p w14:paraId="7203A0B1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人工确认与修改</w:t>
            </w:r>
          </w:p>
        </w:tc>
        <w:tc>
          <w:tcPr>
            <w:tcW w:w="737" w:type="dxa"/>
            <w:shd w:val="clear" w:color="auto" w:fill="D9D9D9"/>
          </w:tcPr>
          <w:p w14:paraId="6655534A">
            <w:pPr>
              <w:spacing w:before="20" w:after="20" w:line="280" w:lineRule="exact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占比</w:t>
            </w:r>
          </w:p>
        </w:tc>
      </w:tr>
      <w:tr w14:paraId="5BCD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</w:tcPr>
          <w:p w14:paraId="25DCA1B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豆包</w:t>
            </w:r>
          </w:p>
        </w:tc>
        <w:tc>
          <w:tcPr>
            <w:tcW w:w="1417" w:type="dxa"/>
          </w:tcPr>
          <w:p w14:paraId="72CBA469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需求分析与文档撰写</w:t>
            </w:r>
          </w:p>
        </w:tc>
        <w:tc>
          <w:tcPr>
            <w:tcW w:w="2551" w:type="dxa"/>
          </w:tcPr>
          <w:p w14:paraId="359CA3D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辅助梳理功能需求清单与章节文字；关键提示词：“根据点歌、投稿、审核的业务流程整理功能需求表，并按MoSCoW方法标注优先级”</w:t>
            </w:r>
          </w:p>
        </w:tc>
        <w:tc>
          <w:tcPr>
            <w:tcW w:w="2324" w:type="dxa"/>
          </w:tcPr>
          <w:p w14:paraId="082700DB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逐条核对功能与实际代码是否一致，删除与项目不符的条目，重写项目背景等章节</w:t>
            </w:r>
          </w:p>
        </w:tc>
        <w:tc>
          <w:tcPr>
            <w:tcW w:w="737" w:type="dxa"/>
          </w:tcPr>
          <w:p w14:paraId="08D53026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约15%</w:t>
            </w:r>
          </w:p>
        </w:tc>
      </w:tr>
      <w:tr w14:paraId="019D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</w:tcPr>
          <w:p w14:paraId="2AC0DD4F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豆包</w:t>
            </w:r>
          </w:p>
        </w:tc>
        <w:tc>
          <w:tcPr>
            <w:tcW w:w="1417" w:type="dxa"/>
          </w:tcPr>
          <w:p w14:paraId="301C0B4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数据库设计</w:t>
            </w:r>
          </w:p>
        </w:tc>
        <w:tc>
          <w:tcPr>
            <w:tcW w:w="2551" w:type="dxa"/>
          </w:tcPr>
          <w:p w14:paraId="66A4368E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辅助检查建表SQL的字段类型与索引；关键提示词：“检查六张表的字段类型、逻辑外键与索引设计是否合理”</w:t>
            </w:r>
          </w:p>
        </w:tc>
        <w:tc>
          <w:tcPr>
            <w:tcW w:w="2324" w:type="dxa"/>
          </w:tcPr>
          <w:p w14:paraId="61DE250C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对照MySQL实际执行结果核对，保留原有命名与MD5口径</w:t>
            </w:r>
          </w:p>
        </w:tc>
        <w:tc>
          <w:tcPr>
            <w:tcW w:w="737" w:type="dxa"/>
          </w:tcPr>
          <w:p w14:paraId="22A2D841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约10%</w:t>
            </w:r>
          </w:p>
        </w:tc>
      </w:tr>
      <w:tr w14:paraId="2BD4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</w:tcPr>
          <w:p w14:paraId="5E1640AA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豆包</w:t>
            </w:r>
          </w:p>
        </w:tc>
        <w:tc>
          <w:tcPr>
            <w:tcW w:w="1417" w:type="dxa"/>
          </w:tcPr>
          <w:p w14:paraId="08E3079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接口文档</w:t>
            </w:r>
          </w:p>
        </w:tc>
        <w:tc>
          <w:tcPr>
            <w:tcW w:w="2551" w:type="dxa"/>
          </w:tcPr>
          <w:p w14:paraId="3DC88355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辅助生成接口文档初稿；关键提示词：“根据Controller源码整理接口的方法、URL、参数与响应示例”</w:t>
            </w:r>
          </w:p>
        </w:tc>
        <w:tc>
          <w:tcPr>
            <w:tcW w:w="2324" w:type="dxa"/>
          </w:tcPr>
          <w:p w14:paraId="5CF37122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逐个接口与源码比对修正，补充错误码与鉴权说明</w:t>
            </w:r>
          </w:p>
        </w:tc>
        <w:tc>
          <w:tcPr>
            <w:tcW w:w="737" w:type="dxa"/>
          </w:tcPr>
          <w:p w14:paraId="3C366390">
            <w:pPr>
              <w:spacing w:before="20" w:after="20" w:line="280" w:lineRule="exact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约10%</w:t>
            </w:r>
          </w:p>
        </w:tc>
      </w:tr>
    </w:tbl>
    <w:p w14:paraId="18063C29">
      <w:pPr>
        <w:spacing w:after="40"/>
      </w:pPr>
    </w:p>
    <w:p w14:paraId="2003576B">
      <w:pPr>
        <w:keepNext/>
        <w:spacing w:before="280" w:after="160" w:line="460" w:lineRule="exact"/>
        <w:ind w:firstLine="0"/>
      </w:pPr>
      <w:r>
        <w:rPr>
          <w:rFonts w:ascii="Times New Roman" w:hAnsi="Times New Roman" w:eastAsia="黑体"/>
          <w:b w:val="0"/>
          <w:sz w:val="30"/>
        </w:rPr>
        <w:t>附录</w:t>
      </w:r>
      <w:r>
        <w:rPr>
          <w:rFonts w:hint="eastAsia" w:eastAsia="黑体"/>
          <w:b w:val="0"/>
          <w:sz w:val="30"/>
          <w:lang w:val="en-US" w:eastAsia="zh-CN"/>
        </w:rPr>
        <w:t>B</w:t>
      </w:r>
      <w:r>
        <w:rPr>
          <w:rFonts w:ascii="Times New Roman" w:hAnsi="Times New Roman" w:eastAsia="黑体"/>
          <w:b w:val="0"/>
          <w:sz w:val="30"/>
        </w:rPr>
        <w:t>提交前检查清单</w:t>
      </w:r>
    </w:p>
    <w:p w14:paraId="31DCCDF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sz w:val="24"/>
          <w:u w:val="none"/>
        </w:rPr>
        <w:t>提交前请逐项核对，全部确认后再提交：</w:t>
      </w:r>
    </w:p>
    <w:p w14:paraId="2329F2FD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□封面信息完整（作业名称、完成人、学号、教学班、递交日期均已填写）；</w:t>
      </w:r>
    </w:p>
    <w:p w14:paraId="499908F9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□项目背景采用“现状→问题→契机”三段式，无空泛套话；</w:t>
      </w:r>
    </w:p>
    <w:p w14:paraId="331E9174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□功能清单每条有唯一编号与MoSCoW优先级，Must占比不超过70%，已显式列出Won't；</w:t>
      </w:r>
    </w:p>
    <w:p w14:paraId="22CAD78A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□功能模块图、用例图、时序图、E-R图均已绘制并嵌入正文，图表编号与图题齐全；</w:t>
      </w:r>
    </w:p>
    <w:p w14:paraId="4F49905A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□非功能需求已逐条量化，且写明验证方式；</w:t>
      </w:r>
    </w:p>
    <w:p w14:paraId="48BEF33F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□接口URL约定统一、表意清晰，接口文档要素齐全；</w:t>
      </w:r>
    </w:p>
    <w:p w14:paraId="205441BE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□数据库表满足3NF，字段类型（时间用DATETIME、金额用DECIMAL）与命名规范均已自检；</w:t>
      </w:r>
    </w:p>
    <w:p w14:paraId="54B70FBB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□建表脚本已在Navicat中执行通过，无报错；</w:t>
      </w:r>
    </w:p>
    <w:p w14:paraId="2FAD71B9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□AI使用声明表已填写完整，含关键提示词与人工修改说明；</w:t>
      </w:r>
    </w:p>
    <w:p w14:paraId="34169B78">
      <w:pPr>
        <w:spacing w:before="0" w:after="0" w:line="440" w:lineRule="exact"/>
      </w:pPr>
      <w:r>
        <w:rPr>
          <w:rFonts w:ascii="Times New Roman" w:hAnsi="Times New Roman" w:eastAsia="宋体"/>
          <w:b w:val="0"/>
          <w:sz w:val="24"/>
          <w:u w:val="none"/>
        </w:rPr>
        <w:t>□文档已按“学号_姓名_作业1Web应用项目需求分析与系统设计报告.docx”命名。</w:t>
      </w:r>
    </w:p>
    <w:sectPr>
      <w:foot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TsangerShuYuanT W04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629B2">
    <w:pPr>
      <w:pStyle w:val="24"/>
      <w:ind w:firstLine="0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PAGE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28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3323C1"/>
    <w:rsid w:val="1A004137"/>
    <w:rsid w:val="2FC25559"/>
    <w:rsid w:val="493F719A"/>
    <w:rsid w:val="73AD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章标题"/>
    <w:next w:val="1"/>
    <w:qFormat/>
    <w:uiPriority w:val="0"/>
    <w:pPr>
      <w:widowControl w:val="0"/>
      <w:spacing w:after="200" w:afterLines="200" w:line="460" w:lineRule="exact"/>
      <w:ind w:firstLine="0" w:firstLineChars="0"/>
      <w:jc w:val="center"/>
      <w:outlineLvl w:val="0"/>
    </w:pPr>
    <w:rPr>
      <w:rFonts w:ascii="Times New Roman" w:hAnsi="Times New Roman" w:eastAsia="黑体" w:cs="Times New Roman"/>
      <w:kern w:val="2"/>
      <w:sz w:val="3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2803</Words>
  <Characters>3040</Characters>
  <Lines>0</Lines>
  <Paragraphs>0</Paragraphs>
  <TotalTime>1</TotalTime>
  <ScaleCrop>false</ScaleCrop>
  <LinksUpToDate>false</LinksUpToDate>
  <CharactersWithSpaces>3060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yyxyz</cp:lastModifiedBy>
  <dcterms:modified xsi:type="dcterms:W3CDTF">2026-10-06T14:00:43Z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eyJoZGlkIjoiOTJlOWZiOGUwOGI3ZWFjYmUyMDIxOTA0ZDk2YzExZjQiLCJ1c2VySWQiOiI0NjExMzk2OTUifQ==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FAB8B42A415348BA92E9C964B24E9AD5_13</vt:lpwstr>
  </property>
</Properties>
</file>